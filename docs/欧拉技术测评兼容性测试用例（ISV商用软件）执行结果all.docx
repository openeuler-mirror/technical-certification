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BBBCB" w14:textId="77777777" w:rsidR="0039391C" w:rsidRPr="009B224A" w:rsidRDefault="0039391C">
      <w:pPr>
        <w:jc w:val="center"/>
        <w:rPr>
          <w:rFonts w:ascii="黑体" w:eastAsia="黑体" w:hAnsi="黑体"/>
          <w:b/>
          <w:color w:val="000000" w:themeColor="text1"/>
          <w:sz w:val="56"/>
          <w:szCs w:val="72"/>
        </w:rPr>
      </w:pPr>
    </w:p>
    <w:p w14:paraId="012014BF" w14:textId="366C31F8" w:rsidR="0039391C" w:rsidRPr="009B224A" w:rsidRDefault="00C51753">
      <w:pPr>
        <w:jc w:val="center"/>
        <w:rPr>
          <w:rFonts w:ascii="黑体" w:eastAsia="黑体" w:hAnsi="黑体"/>
          <w:b/>
          <w:color w:val="000000" w:themeColor="text1"/>
          <w:sz w:val="56"/>
          <w:szCs w:val="72"/>
        </w:rPr>
      </w:pPr>
      <w:r w:rsidRPr="009B224A">
        <w:rPr>
          <w:rFonts w:ascii="黑体" w:eastAsia="黑体" w:hAnsi="黑体" w:hint="eastAsia"/>
          <w:b/>
          <w:color w:val="000000" w:themeColor="text1"/>
          <w:sz w:val="56"/>
          <w:szCs w:val="72"/>
        </w:rPr>
        <w:t>欧拉技术测评兼容性测试用例（ISV商用软件）执行结果</w:t>
      </w:r>
    </w:p>
    <w:p w14:paraId="46C88721" w14:textId="77777777" w:rsidR="0039391C" w:rsidRPr="009B224A" w:rsidRDefault="00785C04">
      <w:pPr>
        <w:pStyle w:val="1"/>
        <w:rPr>
          <w:color w:val="000000" w:themeColor="text1"/>
        </w:rPr>
      </w:pPr>
      <w:r w:rsidRPr="009B224A">
        <w:rPr>
          <w:rFonts w:hint="eastAsia"/>
          <w:color w:val="000000" w:themeColor="text1"/>
        </w:rPr>
        <w:t>认证软件名称和版本（必选）</w:t>
      </w:r>
    </w:p>
    <w:p w14:paraId="15F4C91F" w14:textId="77777777" w:rsidR="0039391C" w:rsidRPr="009B224A" w:rsidRDefault="00785C04">
      <w:pPr>
        <w:pStyle w:val="21"/>
        <w:spacing w:line="240" w:lineRule="auto"/>
        <w:rPr>
          <w:color w:val="000000" w:themeColor="text1"/>
          <w:lang w:eastAsia="zh-CN"/>
        </w:rPr>
      </w:pPr>
      <w:r w:rsidRPr="009B224A">
        <w:rPr>
          <w:color w:val="000000" w:themeColor="text1"/>
          <w:lang w:eastAsia="zh-CN"/>
        </w:rPr>
        <w:t>认证软件名称和版本</w:t>
      </w:r>
    </w:p>
    <w:tbl>
      <w:tblPr>
        <w:tblStyle w:val="affffa"/>
        <w:tblW w:w="4186" w:type="pct"/>
        <w:tblInd w:w="562" w:type="dxa"/>
        <w:tblLook w:val="04A0" w:firstRow="1" w:lastRow="0" w:firstColumn="1" w:lastColumn="0" w:noHBand="0" w:noVBand="1"/>
      </w:tblPr>
      <w:tblGrid>
        <w:gridCol w:w="626"/>
        <w:gridCol w:w="2226"/>
        <w:gridCol w:w="2582"/>
        <w:gridCol w:w="2300"/>
      </w:tblGrid>
      <w:tr w:rsidR="009B224A" w:rsidRPr="009B224A" w14:paraId="4B89A1E9" w14:textId="77777777">
        <w:tc>
          <w:tcPr>
            <w:tcW w:w="1531" w:type="pct"/>
            <w:shd w:val="clear" w:color="auto" w:fill="BFBFBF" w:themeFill="background1" w:themeFillShade="BF"/>
          </w:tcPr>
          <w:p w14:paraId="6AD457D1" w14:textId="77777777" w:rsidR="0039391C" w:rsidRPr="009B224A" w:rsidRDefault="00785C04">
            <w:pPr>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w:t>
            </w:r>
            <w:r w:rsidRPr="009B224A">
              <w:rPr>
                <w:rFonts w:ascii="微软雅黑" w:eastAsia="微软雅黑" w:hAnsi="微软雅黑" w:cs="Times New Roman"/>
                <w:color w:val="000000" w:themeColor="text1"/>
                <w:kern w:val="0"/>
                <w:sz w:val="20"/>
                <w:szCs w:val="20"/>
              </w:rPr>
              <w:t>模块</w:t>
            </w:r>
            <w:r w:rsidRPr="009B224A">
              <w:rPr>
                <w:rFonts w:ascii="微软雅黑" w:eastAsia="微软雅黑" w:hAnsi="微软雅黑" w:cs="Times New Roman" w:hint="eastAsia"/>
                <w:color w:val="000000" w:themeColor="text1"/>
                <w:kern w:val="0"/>
                <w:sz w:val="20"/>
                <w:szCs w:val="20"/>
              </w:rPr>
              <w:t>*：</w:t>
            </w:r>
          </w:p>
        </w:tc>
        <w:tc>
          <w:tcPr>
            <w:tcW w:w="1085" w:type="pct"/>
            <w:shd w:val="clear" w:color="auto" w:fill="BFBFBF" w:themeFill="background1" w:themeFillShade="BF"/>
            <w:vAlign w:val="center"/>
          </w:tcPr>
          <w:p w14:paraId="6F39D78C" w14:textId="77777777" w:rsidR="0039391C" w:rsidRPr="009B224A" w:rsidRDefault="00785C04">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功能测试</w:t>
            </w:r>
          </w:p>
        </w:tc>
        <w:tc>
          <w:tcPr>
            <w:tcW w:w="1262" w:type="pct"/>
            <w:shd w:val="clear" w:color="auto" w:fill="BFBFBF" w:themeFill="background1" w:themeFillShade="BF"/>
          </w:tcPr>
          <w:p w14:paraId="7A32B49B" w14:textId="77777777" w:rsidR="0039391C" w:rsidRPr="009B224A" w:rsidRDefault="00785C04">
            <w:pPr>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子模块</w:t>
            </w:r>
            <w:r w:rsidRPr="009B224A">
              <w:rPr>
                <w:rFonts w:ascii="微软雅黑" w:eastAsia="微软雅黑" w:hAnsi="微软雅黑" w:cs="Times New Roman" w:hint="eastAsia"/>
                <w:color w:val="000000" w:themeColor="text1"/>
                <w:kern w:val="0"/>
                <w:sz w:val="20"/>
                <w:szCs w:val="20"/>
              </w:rPr>
              <w:t>：</w:t>
            </w:r>
          </w:p>
        </w:tc>
        <w:tc>
          <w:tcPr>
            <w:tcW w:w="1122" w:type="pct"/>
            <w:shd w:val="clear" w:color="auto" w:fill="BFBFBF" w:themeFill="background1" w:themeFillShade="BF"/>
          </w:tcPr>
          <w:p w14:paraId="06479D9E" w14:textId="77777777" w:rsidR="0039391C" w:rsidRPr="009B224A" w:rsidRDefault="00785C04">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软件版本</w:t>
            </w:r>
          </w:p>
        </w:tc>
      </w:tr>
      <w:tr w:rsidR="009B224A" w:rsidRPr="009B224A" w14:paraId="67F19CC6" w14:textId="77777777">
        <w:tc>
          <w:tcPr>
            <w:tcW w:w="1531" w:type="pct"/>
          </w:tcPr>
          <w:p w14:paraId="7A15539D"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用例编号：</w:t>
            </w:r>
          </w:p>
        </w:tc>
        <w:tc>
          <w:tcPr>
            <w:tcW w:w="3469" w:type="pct"/>
            <w:gridSpan w:val="3"/>
            <w:vAlign w:val="center"/>
          </w:tcPr>
          <w:p w14:paraId="1F35A46D" w14:textId="77777777" w:rsidR="0039391C" w:rsidRPr="009B224A" w:rsidRDefault="00785C04" w:rsidP="006E5CC8">
            <w:pPr>
              <w:pStyle w:val="affffff3"/>
              <w:spacing w:before="100" w:beforeAutospacing="1" w:after="0" w:line="120" w:lineRule="atLeast"/>
              <w:ind w:left="0" w:firstLineChars="0" w:firstLine="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0</w:t>
            </w:r>
            <w:r w:rsidRPr="009B224A">
              <w:rPr>
                <w:rFonts w:ascii="微软雅黑" w:eastAsia="微软雅黑" w:hAnsi="微软雅黑" w:cs="Times New Roman"/>
                <w:color w:val="000000" w:themeColor="text1"/>
                <w:kern w:val="0"/>
                <w:sz w:val="20"/>
                <w:szCs w:val="20"/>
              </w:rPr>
              <w:t>1</w:t>
            </w:r>
          </w:p>
        </w:tc>
      </w:tr>
      <w:tr w:rsidR="009B224A" w:rsidRPr="009B224A" w14:paraId="6E13E428" w14:textId="77777777">
        <w:tc>
          <w:tcPr>
            <w:tcW w:w="1531" w:type="pct"/>
          </w:tcPr>
          <w:p w14:paraId="3B183418"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用例名称：</w:t>
            </w:r>
          </w:p>
        </w:tc>
        <w:tc>
          <w:tcPr>
            <w:tcW w:w="3469" w:type="pct"/>
            <w:gridSpan w:val="3"/>
            <w:vAlign w:val="center"/>
          </w:tcPr>
          <w:p w14:paraId="2A93403B" w14:textId="33DBCD69" w:rsidR="0039391C" w:rsidRPr="009B224A" w:rsidRDefault="006E5CC8" w:rsidP="006E5CC8">
            <w:pPr>
              <w:pStyle w:val="affffff3"/>
              <w:spacing w:before="100" w:beforeAutospacing="1" w:after="0" w:line="120" w:lineRule="atLeast"/>
              <w:ind w:left="0" w:firstLineChars="0" w:firstLine="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悦数图数据库 v</w:t>
            </w:r>
            <w:r w:rsidRPr="009B224A">
              <w:rPr>
                <w:rFonts w:ascii="微软雅黑" w:eastAsia="微软雅黑" w:hAnsi="微软雅黑" w:cs="Times New Roman"/>
                <w:color w:val="000000" w:themeColor="text1"/>
                <w:kern w:val="0"/>
                <w:sz w:val="20"/>
                <w:szCs w:val="20"/>
              </w:rPr>
              <w:t>3.5.0</w:t>
            </w:r>
          </w:p>
        </w:tc>
      </w:tr>
      <w:tr w:rsidR="009B224A" w:rsidRPr="009B224A" w14:paraId="7499AE5A" w14:textId="77777777">
        <w:tc>
          <w:tcPr>
            <w:tcW w:w="1531" w:type="pct"/>
          </w:tcPr>
          <w:p w14:paraId="0C24D2BD"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用例目的*：</w:t>
            </w:r>
          </w:p>
        </w:tc>
        <w:tc>
          <w:tcPr>
            <w:tcW w:w="3469" w:type="pct"/>
            <w:gridSpan w:val="3"/>
            <w:vAlign w:val="center"/>
          </w:tcPr>
          <w:p w14:paraId="7BB5480A" w14:textId="1F40CFDA" w:rsidR="0039391C" w:rsidRPr="009B224A" w:rsidRDefault="00785C04" w:rsidP="006E5CC8">
            <w:pPr>
              <w:pStyle w:val="affffff3"/>
              <w:spacing w:before="100" w:beforeAutospacing="1" w:after="0" w:line="120" w:lineRule="atLeast"/>
              <w:ind w:left="0" w:firstLineChars="0" w:firstLine="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验证</w:t>
            </w:r>
            <w:r w:rsidR="006E5CC8" w:rsidRPr="009B224A">
              <w:rPr>
                <w:rFonts w:ascii="微软雅黑" w:eastAsia="微软雅黑" w:hAnsi="微软雅黑" w:cs="Times New Roman" w:hint="eastAsia"/>
                <w:color w:val="000000" w:themeColor="text1"/>
                <w:kern w:val="0"/>
                <w:sz w:val="20"/>
                <w:szCs w:val="20"/>
              </w:rPr>
              <w:t>悦数图数据库 v</w:t>
            </w:r>
            <w:r w:rsidR="006E5CC8" w:rsidRPr="009B224A">
              <w:rPr>
                <w:rFonts w:ascii="微软雅黑" w:eastAsia="微软雅黑" w:hAnsi="微软雅黑" w:cs="Times New Roman"/>
                <w:color w:val="000000" w:themeColor="text1"/>
                <w:kern w:val="0"/>
                <w:sz w:val="20"/>
                <w:szCs w:val="20"/>
              </w:rPr>
              <w:t>3.5.0</w:t>
            </w:r>
          </w:p>
        </w:tc>
      </w:tr>
      <w:tr w:rsidR="009B224A" w:rsidRPr="009B224A" w14:paraId="4F95A9CF" w14:textId="77777777">
        <w:trPr>
          <w:trHeight w:val="57"/>
        </w:trPr>
        <w:tc>
          <w:tcPr>
            <w:tcW w:w="1531" w:type="pct"/>
          </w:tcPr>
          <w:p w14:paraId="46C2A350" w14:textId="77777777" w:rsidR="0039391C" w:rsidRPr="009B224A" w:rsidRDefault="00785C04">
            <w:pPr>
              <w:spacing w:before="100" w:beforeAutospacing="1" w:line="120" w:lineRule="atLeast"/>
              <w:ind w:firstLineChars="150" w:firstLine="300"/>
              <w:jc w:val="lef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预置条件*：</w:t>
            </w:r>
          </w:p>
        </w:tc>
        <w:tc>
          <w:tcPr>
            <w:tcW w:w="0" w:type="auto"/>
            <w:gridSpan w:val="3"/>
            <w:vAlign w:val="center"/>
          </w:tcPr>
          <w:p w14:paraId="34000E34" w14:textId="41FA16E4" w:rsidR="0039391C" w:rsidRPr="009B224A" w:rsidRDefault="005F7297" w:rsidP="006E5CC8">
            <w:pPr>
              <w:pStyle w:val="affffff3"/>
              <w:spacing w:before="100" w:beforeAutospacing="1" w:after="0" w:line="120" w:lineRule="atLeast"/>
              <w:ind w:left="0" w:firstLineChars="0" w:firstLine="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1、待认证软件完成迁移和部署。</w:t>
            </w:r>
          </w:p>
          <w:p w14:paraId="012DA814" w14:textId="5040E239" w:rsidR="0039391C" w:rsidRPr="009B224A" w:rsidRDefault="005F7297" w:rsidP="006E5CC8">
            <w:pPr>
              <w:pStyle w:val="affffff3"/>
              <w:spacing w:before="100" w:beforeAutospacing="1" w:after="0" w:line="120" w:lineRule="atLeast"/>
              <w:ind w:left="0" w:firstLineChars="0" w:firstLine="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2、</w:t>
            </w:r>
            <w:r w:rsidRPr="009B224A">
              <w:rPr>
                <w:rFonts w:ascii="微软雅黑" w:eastAsia="微软雅黑" w:hAnsi="微软雅黑" w:cs="Times New Roman"/>
                <w:color w:val="000000" w:themeColor="text1"/>
                <w:kern w:val="0"/>
                <w:sz w:val="20"/>
                <w:szCs w:val="20"/>
              </w:rPr>
              <w:t>待认证软件启动正常</w:t>
            </w:r>
            <w:r w:rsidRPr="009B224A">
              <w:rPr>
                <w:rFonts w:ascii="微软雅黑" w:eastAsia="微软雅黑" w:hAnsi="微软雅黑" w:cs="Times New Roman" w:hint="eastAsia"/>
                <w:color w:val="000000" w:themeColor="text1"/>
                <w:kern w:val="0"/>
                <w:sz w:val="20"/>
                <w:szCs w:val="20"/>
              </w:rPr>
              <w:t>。</w:t>
            </w:r>
          </w:p>
        </w:tc>
      </w:tr>
      <w:tr w:rsidR="009B224A" w:rsidRPr="009B224A" w14:paraId="6C8B5DB1" w14:textId="77777777">
        <w:trPr>
          <w:cantSplit/>
        </w:trPr>
        <w:tc>
          <w:tcPr>
            <w:tcW w:w="1531" w:type="pct"/>
          </w:tcPr>
          <w:p w14:paraId="3BA039ED"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测试步骤*：</w:t>
            </w:r>
          </w:p>
        </w:tc>
        <w:tc>
          <w:tcPr>
            <w:tcW w:w="3469" w:type="pct"/>
            <w:gridSpan w:val="3"/>
            <w:vAlign w:val="center"/>
          </w:tcPr>
          <w:p w14:paraId="0CDB023B" w14:textId="26C40FF2" w:rsidR="0039391C" w:rsidRPr="009B224A" w:rsidRDefault="005F7297" w:rsidP="006E5CC8">
            <w:pPr>
              <w:pStyle w:val="affffff3"/>
              <w:spacing w:before="100" w:beforeAutospacing="1" w:after="0" w:line="120" w:lineRule="atLeast"/>
              <w:ind w:left="0" w:firstLineChars="0" w:firstLine="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1、启动软件，查看软件名称和版本号信息。</w:t>
            </w:r>
          </w:p>
          <w:p w14:paraId="48F14FB3" w14:textId="25665864" w:rsidR="0039391C" w:rsidRPr="009B224A" w:rsidRDefault="005F7297" w:rsidP="006E5CC8">
            <w:pPr>
              <w:pStyle w:val="affffff3"/>
              <w:spacing w:before="100" w:beforeAutospacing="1" w:after="0" w:line="120" w:lineRule="atLeast"/>
              <w:ind w:left="0" w:firstLineChars="0" w:firstLine="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2</w:t>
            </w:r>
            <w:r w:rsidRPr="009B224A">
              <w:rPr>
                <w:rFonts w:ascii="微软雅黑" w:eastAsia="微软雅黑" w:hAnsi="微软雅黑" w:cs="Times New Roman" w:hint="eastAsia"/>
                <w:color w:val="000000" w:themeColor="text1"/>
                <w:kern w:val="0"/>
                <w:sz w:val="20"/>
                <w:szCs w:val="20"/>
              </w:rPr>
              <w:t>、将1中信息截图保存，并附到测试结果中。</w:t>
            </w:r>
          </w:p>
        </w:tc>
      </w:tr>
      <w:tr w:rsidR="009B224A" w:rsidRPr="009B224A" w14:paraId="3A7DE921" w14:textId="77777777">
        <w:tc>
          <w:tcPr>
            <w:tcW w:w="1531" w:type="pct"/>
          </w:tcPr>
          <w:p w14:paraId="39963D12"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lastRenderedPageBreak/>
              <w:t>预期结果*：</w:t>
            </w:r>
          </w:p>
        </w:tc>
        <w:tc>
          <w:tcPr>
            <w:tcW w:w="3469" w:type="pct"/>
            <w:gridSpan w:val="3"/>
            <w:vAlign w:val="center"/>
          </w:tcPr>
          <w:p w14:paraId="53B1B96C" w14:textId="291C26BF" w:rsidR="0039391C" w:rsidRPr="009B224A" w:rsidRDefault="005F7297" w:rsidP="006E5CC8">
            <w:pPr>
              <w:pStyle w:val="affffff3"/>
              <w:spacing w:before="100" w:beforeAutospacing="1" w:after="0" w:line="120" w:lineRule="atLeast"/>
              <w:ind w:left="0" w:firstLineChars="0" w:firstLine="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1、软件名称与待认证软件名称一致。</w:t>
            </w:r>
          </w:p>
          <w:p w14:paraId="642354ED" w14:textId="0570455B" w:rsidR="0039391C" w:rsidRPr="009B224A" w:rsidRDefault="005F7297" w:rsidP="006E5CC8">
            <w:pPr>
              <w:pStyle w:val="affffff3"/>
              <w:spacing w:before="100" w:beforeAutospacing="1" w:after="0" w:line="120" w:lineRule="atLeast"/>
              <w:ind w:left="0" w:firstLineChars="0" w:firstLine="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2、</w:t>
            </w:r>
            <w:r w:rsidRPr="009B224A">
              <w:rPr>
                <w:rFonts w:ascii="微软雅黑" w:eastAsia="微软雅黑" w:hAnsi="微软雅黑" w:cs="Times New Roman"/>
                <w:color w:val="000000" w:themeColor="text1"/>
                <w:kern w:val="0"/>
                <w:sz w:val="20"/>
                <w:szCs w:val="20"/>
              </w:rPr>
              <w:t>软件版本与待认证软件版本一致</w:t>
            </w:r>
            <w:r w:rsidRPr="009B224A">
              <w:rPr>
                <w:rFonts w:ascii="微软雅黑" w:eastAsia="微软雅黑" w:hAnsi="微软雅黑" w:cs="Times New Roman" w:hint="eastAsia"/>
                <w:color w:val="000000" w:themeColor="text1"/>
                <w:kern w:val="0"/>
                <w:sz w:val="20"/>
                <w:szCs w:val="20"/>
              </w:rPr>
              <w:t>。</w:t>
            </w:r>
          </w:p>
        </w:tc>
      </w:tr>
      <w:tr w:rsidR="009B224A" w:rsidRPr="009B224A" w14:paraId="1D4B7736" w14:textId="77777777">
        <w:tc>
          <w:tcPr>
            <w:tcW w:w="1531" w:type="pct"/>
          </w:tcPr>
          <w:p w14:paraId="0B657973"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测试结果*：</w:t>
            </w:r>
          </w:p>
          <w:p w14:paraId="4EF0D7D0" w14:textId="77777777" w:rsidR="0039391C" w:rsidRPr="009B224A" w:rsidRDefault="00785C04">
            <w:pPr>
              <w:spacing w:before="100" w:beforeAutospacing="1" w:line="120" w:lineRule="atLeast"/>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b/>
                <w:color w:val="000000" w:themeColor="text1"/>
                <w:kern w:val="0"/>
                <w:sz w:val="20"/>
                <w:szCs w:val="20"/>
              </w:rPr>
              <w:t>(测试</w:t>
            </w:r>
            <w:r w:rsidRPr="009B224A">
              <w:rPr>
                <w:rFonts w:ascii="微软雅黑" w:eastAsia="微软雅黑" w:hAnsi="微软雅黑" w:cs="Times New Roman"/>
                <w:b/>
                <w:color w:val="000000" w:themeColor="text1"/>
                <w:kern w:val="0"/>
                <w:sz w:val="20"/>
                <w:szCs w:val="20"/>
              </w:rPr>
              <w:t>日志</w:t>
            </w:r>
            <w:r w:rsidRPr="009B224A">
              <w:rPr>
                <w:rFonts w:ascii="微软雅黑" w:eastAsia="微软雅黑" w:hAnsi="微软雅黑" w:cs="Times New Roman" w:hint="eastAsia"/>
                <w:b/>
                <w:color w:val="000000" w:themeColor="text1"/>
                <w:kern w:val="0"/>
                <w:sz w:val="20"/>
                <w:szCs w:val="20"/>
              </w:rPr>
              <w:t xml:space="preserve"> 或 </w:t>
            </w:r>
            <w:r w:rsidRPr="009B224A">
              <w:rPr>
                <w:rFonts w:ascii="微软雅黑" w:eastAsia="微软雅黑" w:hAnsi="微软雅黑" w:cs="Times New Roman"/>
                <w:b/>
                <w:color w:val="000000" w:themeColor="text1"/>
                <w:kern w:val="0"/>
                <w:sz w:val="20"/>
                <w:szCs w:val="20"/>
              </w:rPr>
              <w:t>截图</w:t>
            </w:r>
            <w:r w:rsidRPr="009B224A">
              <w:rPr>
                <w:rFonts w:ascii="微软雅黑" w:eastAsia="微软雅黑" w:hAnsi="微软雅黑" w:cs="Times New Roman" w:hint="eastAsia"/>
                <w:b/>
                <w:color w:val="000000" w:themeColor="text1"/>
                <w:kern w:val="0"/>
                <w:sz w:val="20"/>
                <w:szCs w:val="20"/>
              </w:rPr>
              <w:t>)</w:t>
            </w:r>
          </w:p>
        </w:tc>
        <w:tc>
          <w:tcPr>
            <w:tcW w:w="3469" w:type="pct"/>
            <w:gridSpan w:val="3"/>
            <w:vAlign w:val="center"/>
          </w:tcPr>
          <w:p w14:paraId="3952170F" w14:textId="220E6C73" w:rsidR="0039391C" w:rsidRPr="009B224A" w:rsidRDefault="006E5CC8" w:rsidP="00C51753">
            <w:pPr>
              <w:spacing w:before="100" w:beforeAutospacing="1" w:line="120" w:lineRule="atLeast"/>
              <w:rPr>
                <w:rFonts w:ascii="微软雅黑" w:eastAsia="微软雅黑" w:hAnsi="微软雅黑" w:cs="Times New Roman"/>
                <w:i/>
                <w:color w:val="000000" w:themeColor="text1"/>
                <w:kern w:val="0"/>
                <w:sz w:val="20"/>
                <w:szCs w:val="20"/>
              </w:rPr>
            </w:pPr>
            <w:r w:rsidRPr="009B224A">
              <w:rPr>
                <w:rFonts w:ascii="微软雅黑" w:eastAsia="微软雅黑" w:hAnsi="微软雅黑" w:cs="Times New Roman"/>
                <w:i/>
                <w:noProof/>
                <w:color w:val="000000" w:themeColor="text1"/>
                <w:kern w:val="0"/>
                <w:sz w:val="20"/>
                <w:szCs w:val="20"/>
              </w:rPr>
              <w:drawing>
                <wp:inline distT="0" distB="0" distL="0" distR="0" wp14:anchorId="1E634209" wp14:editId="60E906F8">
                  <wp:extent cx="5274310" cy="617220"/>
                  <wp:effectExtent l="0" t="0" r="0" b="5080"/>
                  <wp:docPr id="955648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8284" name=""/>
                          <pic:cNvPicPr/>
                        </pic:nvPicPr>
                        <pic:blipFill>
                          <a:blip r:embed="rId7"/>
                          <a:stretch>
                            <a:fillRect/>
                          </a:stretch>
                        </pic:blipFill>
                        <pic:spPr>
                          <a:xfrm>
                            <a:off x="0" y="0"/>
                            <a:ext cx="5274310" cy="617220"/>
                          </a:xfrm>
                          <a:prstGeom prst="rect">
                            <a:avLst/>
                          </a:prstGeom>
                        </pic:spPr>
                      </pic:pic>
                    </a:graphicData>
                  </a:graphic>
                </wp:inline>
              </w:drawing>
            </w:r>
          </w:p>
        </w:tc>
      </w:tr>
      <w:tr w:rsidR="009B224A" w:rsidRPr="009B224A" w14:paraId="2D1E88F4" w14:textId="77777777">
        <w:tc>
          <w:tcPr>
            <w:tcW w:w="1531" w:type="pct"/>
          </w:tcPr>
          <w:p w14:paraId="73292782"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测试结论*</w:t>
            </w:r>
          </w:p>
        </w:tc>
        <w:tc>
          <w:tcPr>
            <w:tcW w:w="3469" w:type="pct"/>
            <w:gridSpan w:val="3"/>
            <w:vAlign w:val="center"/>
          </w:tcPr>
          <w:p w14:paraId="0CDD9EB7" w14:textId="2B84F984"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color w:val="000000" w:themeColor="text1"/>
                <w:kern w:val="0"/>
                <w:sz w:val="20"/>
                <w:szCs w:val="20"/>
              </w:rPr>
              <w:t>通过</w:t>
            </w:r>
          </w:p>
        </w:tc>
      </w:tr>
      <w:tr w:rsidR="009B224A" w:rsidRPr="009B224A" w14:paraId="7948C97E" w14:textId="77777777">
        <w:tc>
          <w:tcPr>
            <w:tcW w:w="1531" w:type="pct"/>
          </w:tcPr>
          <w:p w14:paraId="0778D482"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备    注：</w:t>
            </w:r>
          </w:p>
        </w:tc>
        <w:tc>
          <w:tcPr>
            <w:tcW w:w="3469" w:type="pct"/>
            <w:gridSpan w:val="3"/>
            <w:vAlign w:val="center"/>
          </w:tcPr>
          <w:p w14:paraId="417D26DD" w14:textId="77777777"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i/>
                <w:color w:val="000000" w:themeColor="text1"/>
                <w:kern w:val="0"/>
                <w:sz w:val="16"/>
                <w:szCs w:val="16"/>
              </w:rPr>
              <w:t>若不通过</w:t>
            </w:r>
            <w:r w:rsidRPr="009B224A">
              <w:rPr>
                <w:rFonts w:ascii="微软雅黑" w:eastAsia="微软雅黑" w:hAnsi="微软雅黑" w:cs="Times New Roman" w:hint="eastAsia"/>
                <w:i/>
                <w:color w:val="000000" w:themeColor="text1"/>
                <w:kern w:val="0"/>
                <w:sz w:val="16"/>
                <w:szCs w:val="16"/>
              </w:rPr>
              <w:t>或</w:t>
            </w:r>
            <w:r w:rsidRPr="009B224A">
              <w:rPr>
                <w:rFonts w:ascii="微软雅黑" w:eastAsia="微软雅黑" w:hAnsi="微软雅黑" w:cs="Times New Roman"/>
                <w:i/>
                <w:color w:val="000000" w:themeColor="text1"/>
                <w:kern w:val="0"/>
                <w:sz w:val="16"/>
                <w:szCs w:val="16"/>
              </w:rPr>
              <w:t>有条件通过</w:t>
            </w:r>
            <w:r w:rsidRPr="009B224A">
              <w:rPr>
                <w:rFonts w:ascii="微软雅黑" w:eastAsia="微软雅黑" w:hAnsi="微软雅黑" w:cs="Times New Roman" w:hint="eastAsia"/>
                <w:i/>
                <w:color w:val="000000" w:themeColor="text1"/>
                <w:kern w:val="0"/>
                <w:sz w:val="16"/>
                <w:szCs w:val="16"/>
              </w:rPr>
              <w:t>，在此备注说明</w:t>
            </w:r>
          </w:p>
        </w:tc>
      </w:tr>
    </w:tbl>
    <w:p w14:paraId="7866E579" w14:textId="77777777" w:rsidR="0039391C" w:rsidRPr="009B224A" w:rsidRDefault="00785C04">
      <w:pPr>
        <w:pStyle w:val="1"/>
        <w:rPr>
          <w:color w:val="000000" w:themeColor="text1"/>
        </w:rPr>
      </w:pPr>
      <w:r w:rsidRPr="009B224A">
        <w:rPr>
          <w:rFonts w:hint="eastAsia"/>
          <w:color w:val="000000" w:themeColor="text1"/>
        </w:rPr>
        <w:t>功能测试（必选）</w:t>
      </w:r>
    </w:p>
    <w:p w14:paraId="1E7E5928" w14:textId="04D4EBD9" w:rsidR="0039391C" w:rsidRPr="009B224A" w:rsidRDefault="003A4BD9">
      <w:pPr>
        <w:pStyle w:val="21"/>
        <w:rPr>
          <w:rFonts w:ascii="微软雅黑" w:eastAsia="微软雅黑" w:hAnsi="微软雅黑"/>
          <w:color w:val="000000" w:themeColor="text1"/>
          <w:lang w:eastAsia="zh-CN"/>
        </w:rPr>
      </w:pPr>
      <w:r w:rsidRPr="009B224A">
        <w:rPr>
          <w:rFonts w:ascii="微软雅黑" w:eastAsia="微软雅黑" w:hAnsi="微软雅黑" w:hint="eastAsia"/>
          <w:color w:val="000000" w:themeColor="text1"/>
          <w:lang w:eastAsia="zh-CN"/>
        </w:rPr>
        <w:t>功能测试</w:t>
      </w:r>
    </w:p>
    <w:p w14:paraId="702F134B" w14:textId="77777777" w:rsidR="0039391C" w:rsidRPr="009B224A" w:rsidRDefault="0039391C">
      <w:pPr>
        <w:rPr>
          <w:color w:val="000000" w:themeColor="text1"/>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0F161B2A" w14:textId="77777777" w:rsidTr="003013C1">
        <w:tc>
          <w:tcPr>
            <w:tcW w:w="1531" w:type="pct"/>
            <w:shd w:val="clear" w:color="auto" w:fill="BFBFBF" w:themeFill="background1" w:themeFillShade="BF"/>
          </w:tcPr>
          <w:p w14:paraId="76DC511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7D1F9659"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3FD7E0F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57DE880C"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2F4E8DAD" w14:textId="77777777" w:rsidTr="003013C1">
        <w:tc>
          <w:tcPr>
            <w:tcW w:w="1531" w:type="pct"/>
          </w:tcPr>
          <w:p w14:paraId="5E1CD5D3"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1343E901"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Nebula-func-001</w:t>
            </w:r>
          </w:p>
        </w:tc>
      </w:tr>
      <w:tr w:rsidR="009B224A" w:rsidRPr="009B224A" w14:paraId="4208B606" w14:textId="77777777" w:rsidTr="003013C1">
        <w:tc>
          <w:tcPr>
            <w:tcW w:w="1531" w:type="pct"/>
          </w:tcPr>
          <w:p w14:paraId="739DF62B"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w:t>
            </w:r>
            <w:r w:rsidRPr="009B224A">
              <w:rPr>
                <w:rFonts w:ascii="微软雅黑" w:eastAsia="微软雅黑" w:hAnsi="微软雅黑" w:hint="eastAsia"/>
                <w:color w:val="000000" w:themeColor="text1"/>
              </w:rPr>
              <w:lastRenderedPageBreak/>
              <w:t>例名称：</w:t>
            </w:r>
          </w:p>
        </w:tc>
        <w:tc>
          <w:tcPr>
            <w:tcW w:w="3469" w:type="pct"/>
            <w:gridSpan w:val="3"/>
            <w:vAlign w:val="center"/>
          </w:tcPr>
          <w:p w14:paraId="0DF9C50A"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lastRenderedPageBreak/>
              <w:t>N</w:t>
            </w:r>
            <w:r w:rsidRPr="009B224A">
              <w:rPr>
                <w:rFonts w:ascii="微软雅黑" w:eastAsia="微软雅黑" w:hAnsi="微软雅黑" w:hint="eastAsia"/>
                <w:i/>
                <w:color w:val="000000" w:themeColor="text1"/>
              </w:rPr>
              <w:t>ebula</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数据库联通性测试</w:t>
            </w:r>
          </w:p>
        </w:tc>
      </w:tr>
      <w:tr w:rsidR="009B224A" w:rsidRPr="009B224A" w14:paraId="00980A08" w14:textId="77777777" w:rsidTr="003013C1">
        <w:tc>
          <w:tcPr>
            <w:tcW w:w="1531" w:type="pct"/>
          </w:tcPr>
          <w:p w14:paraId="633BD02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08AD6F6B"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测试连接</w:t>
            </w:r>
          </w:p>
        </w:tc>
      </w:tr>
      <w:tr w:rsidR="009B224A" w:rsidRPr="009B224A" w14:paraId="0D53DD69" w14:textId="77777777" w:rsidTr="003013C1">
        <w:tc>
          <w:tcPr>
            <w:tcW w:w="1531" w:type="pct"/>
          </w:tcPr>
          <w:p w14:paraId="63C5842F"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2B6CF085"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023C7BFF" w14:textId="77777777" w:rsidTr="003013C1">
        <w:tc>
          <w:tcPr>
            <w:tcW w:w="1531" w:type="pct"/>
          </w:tcPr>
          <w:p w14:paraId="6561B65F"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709E4150"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tc>
      </w:tr>
      <w:tr w:rsidR="009B224A" w:rsidRPr="009B224A" w14:paraId="49C54DE7" w14:textId="77777777" w:rsidTr="003013C1">
        <w:tc>
          <w:tcPr>
            <w:tcW w:w="1531" w:type="pct"/>
          </w:tcPr>
          <w:p w14:paraId="656DA8B2"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3AEDA44F"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连接成功</w:t>
            </w:r>
          </w:p>
        </w:tc>
      </w:tr>
      <w:tr w:rsidR="009B224A" w:rsidRPr="009B224A" w14:paraId="3BBDF27D" w14:textId="77777777" w:rsidTr="003013C1">
        <w:tc>
          <w:tcPr>
            <w:tcW w:w="1531" w:type="pct"/>
          </w:tcPr>
          <w:p w14:paraId="314A83A4"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12A8F390"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76948BA3" w14:textId="77FD3F57"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4973EDDB" wp14:editId="7F78D122">
                  <wp:extent cx="5274310" cy="480695"/>
                  <wp:effectExtent l="0" t="0" r="0" b="1905"/>
                  <wp:docPr id="617735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35332" name=""/>
                          <pic:cNvPicPr/>
                        </pic:nvPicPr>
                        <pic:blipFill>
                          <a:blip r:embed="rId8"/>
                          <a:stretch>
                            <a:fillRect/>
                          </a:stretch>
                        </pic:blipFill>
                        <pic:spPr>
                          <a:xfrm>
                            <a:off x="0" y="0"/>
                            <a:ext cx="5274310" cy="480695"/>
                          </a:xfrm>
                          <a:prstGeom prst="rect">
                            <a:avLst/>
                          </a:prstGeom>
                        </pic:spPr>
                      </pic:pic>
                    </a:graphicData>
                  </a:graphic>
                </wp:inline>
              </w:drawing>
            </w:r>
          </w:p>
        </w:tc>
      </w:tr>
      <w:tr w:rsidR="009B224A" w:rsidRPr="009B224A" w14:paraId="4CECD21D" w14:textId="77777777" w:rsidTr="003013C1">
        <w:tc>
          <w:tcPr>
            <w:tcW w:w="1531" w:type="pct"/>
          </w:tcPr>
          <w:p w14:paraId="010C6C12"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549AAD07"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42B3247A" w14:textId="77777777" w:rsidTr="003013C1">
        <w:tc>
          <w:tcPr>
            <w:tcW w:w="1531" w:type="pct"/>
          </w:tcPr>
          <w:p w14:paraId="34458F6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6B9B5FB2"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6D8B3D0D" w14:textId="77777777" w:rsidR="006E5CC8" w:rsidRPr="009B224A" w:rsidRDefault="006E5CC8" w:rsidP="006E5CC8">
      <w:pPr>
        <w:rPr>
          <w:color w:val="000000" w:themeColor="text1"/>
        </w:rPr>
      </w:pPr>
    </w:p>
    <w:p w14:paraId="76036601" w14:textId="77777777" w:rsidR="006E5CC8" w:rsidRPr="009B224A" w:rsidRDefault="006E5CC8" w:rsidP="006E5CC8">
      <w:pPr>
        <w:ind w:firstLine="420"/>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597AD496" w14:textId="77777777" w:rsidTr="003013C1">
        <w:tc>
          <w:tcPr>
            <w:tcW w:w="1531" w:type="pct"/>
            <w:shd w:val="clear" w:color="auto" w:fill="BFBFBF" w:themeFill="background1" w:themeFillShade="BF"/>
          </w:tcPr>
          <w:p w14:paraId="7B6D250D"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25336B1F"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40A1406E"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05319056"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4557AC20" w14:textId="77777777" w:rsidTr="003013C1">
        <w:tc>
          <w:tcPr>
            <w:tcW w:w="1531" w:type="pct"/>
          </w:tcPr>
          <w:p w14:paraId="583A51D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506171CD"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Nebula-func-002</w:t>
            </w:r>
          </w:p>
        </w:tc>
      </w:tr>
      <w:tr w:rsidR="009B224A" w:rsidRPr="009B224A" w14:paraId="68436AD5" w14:textId="77777777" w:rsidTr="003013C1">
        <w:tc>
          <w:tcPr>
            <w:tcW w:w="1531" w:type="pct"/>
          </w:tcPr>
          <w:p w14:paraId="4F731B9E"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w:t>
            </w:r>
            <w:r w:rsidRPr="009B224A">
              <w:rPr>
                <w:rFonts w:ascii="微软雅黑" w:eastAsia="微软雅黑" w:hAnsi="微软雅黑" w:hint="eastAsia"/>
                <w:color w:val="000000" w:themeColor="text1"/>
              </w:rPr>
              <w:lastRenderedPageBreak/>
              <w:t>例名称：</w:t>
            </w:r>
          </w:p>
        </w:tc>
        <w:tc>
          <w:tcPr>
            <w:tcW w:w="3469" w:type="pct"/>
            <w:gridSpan w:val="3"/>
            <w:vAlign w:val="center"/>
          </w:tcPr>
          <w:p w14:paraId="0DF76DFE" w14:textId="40F590E0"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lastRenderedPageBreak/>
              <w:t>N</w:t>
            </w:r>
            <w:r w:rsidRPr="009B224A">
              <w:rPr>
                <w:rFonts w:ascii="微软雅黑" w:eastAsia="微软雅黑" w:hAnsi="微软雅黑" w:hint="eastAsia"/>
                <w:i/>
                <w:color w:val="000000" w:themeColor="text1"/>
              </w:rPr>
              <w:t>ebula</w:t>
            </w:r>
            <w:r w:rsidRPr="009B224A">
              <w:rPr>
                <w:rFonts w:ascii="微软雅黑" w:eastAsia="微软雅黑" w:hAnsi="微软雅黑"/>
                <w:i/>
                <w:color w:val="000000" w:themeColor="text1"/>
              </w:rPr>
              <w:t xml:space="preserve"> </w:t>
            </w:r>
            <w:r w:rsidR="008D0EA2" w:rsidRPr="009B224A">
              <w:rPr>
                <w:rFonts w:ascii="微软雅黑" w:eastAsia="微软雅黑" w:hAnsi="微软雅黑" w:hint="eastAsia"/>
                <w:i/>
                <w:color w:val="000000" w:themeColor="text1"/>
              </w:rPr>
              <w:t>添加存储节点</w:t>
            </w:r>
          </w:p>
        </w:tc>
      </w:tr>
      <w:tr w:rsidR="009B224A" w:rsidRPr="009B224A" w14:paraId="5E3EF18B" w14:textId="77777777" w:rsidTr="003013C1">
        <w:tc>
          <w:tcPr>
            <w:tcW w:w="1531" w:type="pct"/>
          </w:tcPr>
          <w:p w14:paraId="7D666B1B"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5D27E311" w14:textId="34636B44" w:rsidR="006E5CC8" w:rsidRPr="009B224A" w:rsidRDefault="008D0EA2"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添加一个storage节点</w:t>
            </w:r>
          </w:p>
        </w:tc>
      </w:tr>
      <w:tr w:rsidR="009B224A" w:rsidRPr="009B224A" w14:paraId="2C0C843D" w14:textId="77777777" w:rsidTr="003013C1">
        <w:tc>
          <w:tcPr>
            <w:tcW w:w="1531" w:type="pct"/>
          </w:tcPr>
          <w:p w14:paraId="2FC550B1"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3FB55F0E"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32D387F5" w14:textId="77777777" w:rsidTr="003013C1">
        <w:tc>
          <w:tcPr>
            <w:tcW w:w="1531" w:type="pct"/>
          </w:tcPr>
          <w:p w14:paraId="7739DE1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02091E14" w14:textId="49DF936B"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008D0EA2" w:rsidRPr="009B224A">
              <w:rPr>
                <w:rFonts w:ascii="微软雅黑" w:eastAsia="微软雅黑" w:hAnsi="微软雅黑" w:hint="eastAsia"/>
                <w:i/>
                <w:color w:val="000000" w:themeColor="text1"/>
              </w:rPr>
              <w:t>执行</w:t>
            </w:r>
            <w:r w:rsidR="008D0EA2" w:rsidRPr="009B224A">
              <w:rPr>
                <w:rFonts w:ascii="微软雅黑" w:eastAsia="微软雅黑" w:hAnsi="微软雅黑"/>
                <w:i/>
                <w:color w:val="000000" w:themeColor="text1"/>
              </w:rPr>
              <w:t>add hosts 127.0.0.1:9779</w:t>
            </w:r>
          </w:p>
        </w:tc>
      </w:tr>
      <w:tr w:rsidR="009B224A" w:rsidRPr="009B224A" w14:paraId="10E9F231" w14:textId="77777777" w:rsidTr="003013C1">
        <w:tc>
          <w:tcPr>
            <w:tcW w:w="1531" w:type="pct"/>
          </w:tcPr>
          <w:p w14:paraId="78139FAA"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23E12F8D" w14:textId="6941F201"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w:t>
            </w:r>
            <w:r w:rsidR="008D0EA2" w:rsidRPr="009B224A">
              <w:rPr>
                <w:rFonts w:ascii="微软雅黑" w:eastAsia="微软雅黑" w:hAnsi="微软雅黑"/>
                <w:i/>
                <w:color w:val="000000" w:themeColor="text1"/>
              </w:rPr>
              <w:t>Show hosts</w:t>
            </w:r>
            <w:r w:rsidR="008D0EA2" w:rsidRPr="009B224A">
              <w:rPr>
                <w:rFonts w:ascii="微软雅黑" w:eastAsia="微软雅黑" w:hAnsi="微软雅黑" w:hint="eastAsia"/>
                <w:i/>
                <w:color w:val="000000" w:themeColor="text1"/>
              </w:rPr>
              <w:t>显示有存储节点</w:t>
            </w:r>
          </w:p>
        </w:tc>
      </w:tr>
      <w:tr w:rsidR="009B224A" w:rsidRPr="009B224A" w14:paraId="435C2471" w14:textId="77777777" w:rsidTr="003013C1">
        <w:tc>
          <w:tcPr>
            <w:tcW w:w="1531" w:type="pct"/>
          </w:tcPr>
          <w:p w14:paraId="79FCFD9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7999881B"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12077690" w14:textId="05B80411"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7F80B4B2" wp14:editId="4DDAF234">
                  <wp:extent cx="5274310" cy="923925"/>
                  <wp:effectExtent l="0" t="0" r="0" b="3175"/>
                  <wp:docPr id="149112358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3587" name="图片 1" descr="图形用户界面, 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923925"/>
                          </a:xfrm>
                          <a:prstGeom prst="rect">
                            <a:avLst/>
                          </a:prstGeom>
                        </pic:spPr>
                      </pic:pic>
                    </a:graphicData>
                  </a:graphic>
                </wp:inline>
              </w:drawing>
            </w:r>
          </w:p>
        </w:tc>
      </w:tr>
      <w:tr w:rsidR="009B224A" w:rsidRPr="009B224A" w14:paraId="06A024E6" w14:textId="77777777" w:rsidTr="003013C1">
        <w:tc>
          <w:tcPr>
            <w:tcW w:w="1531" w:type="pct"/>
          </w:tcPr>
          <w:p w14:paraId="40EECA62"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23D6E872"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11035632" w14:textId="77777777" w:rsidTr="003013C1">
        <w:tc>
          <w:tcPr>
            <w:tcW w:w="1531" w:type="pct"/>
          </w:tcPr>
          <w:p w14:paraId="48B449F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478694B2"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480E745C" w14:textId="77777777" w:rsidR="006E5CC8" w:rsidRPr="009B224A" w:rsidRDefault="006E5CC8" w:rsidP="006E5CC8">
      <w:pPr>
        <w:ind w:firstLine="420"/>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035836F1" w14:textId="77777777" w:rsidTr="003013C1">
        <w:tc>
          <w:tcPr>
            <w:tcW w:w="1531" w:type="pct"/>
            <w:shd w:val="clear" w:color="auto" w:fill="BFBFBF" w:themeFill="background1" w:themeFillShade="BF"/>
          </w:tcPr>
          <w:p w14:paraId="6D92D01A"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344657C1"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09A1469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0B1D6FD7"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1831E7D5" w14:textId="77777777" w:rsidTr="003013C1">
        <w:tc>
          <w:tcPr>
            <w:tcW w:w="1531" w:type="pct"/>
          </w:tcPr>
          <w:p w14:paraId="6A4078FD"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466E8004"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Nebula-func-003</w:t>
            </w:r>
          </w:p>
        </w:tc>
      </w:tr>
      <w:tr w:rsidR="009B224A" w:rsidRPr="009B224A" w14:paraId="676EA50A" w14:textId="77777777" w:rsidTr="003013C1">
        <w:tc>
          <w:tcPr>
            <w:tcW w:w="1531" w:type="pct"/>
          </w:tcPr>
          <w:p w14:paraId="4D9789B4"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w:t>
            </w:r>
            <w:r w:rsidRPr="009B224A">
              <w:rPr>
                <w:rFonts w:ascii="微软雅黑" w:eastAsia="微软雅黑" w:hAnsi="微软雅黑" w:hint="eastAsia"/>
                <w:color w:val="000000" w:themeColor="text1"/>
              </w:rPr>
              <w:lastRenderedPageBreak/>
              <w:t>称：</w:t>
            </w:r>
          </w:p>
        </w:tc>
        <w:tc>
          <w:tcPr>
            <w:tcW w:w="3469" w:type="pct"/>
            <w:gridSpan w:val="3"/>
            <w:vAlign w:val="center"/>
          </w:tcPr>
          <w:p w14:paraId="498AA87D" w14:textId="662A7E79"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rPr>
              <w:lastRenderedPageBreak/>
              <w:t>查看</w:t>
            </w:r>
            <w:r w:rsidRPr="009B224A">
              <w:rPr>
                <w:rFonts w:cs="Times New Roman" w:hint="eastAsia"/>
                <w:color w:val="000000" w:themeColor="text1"/>
                <w:sz w:val="20"/>
              </w:rPr>
              <w:t>meta</w:t>
            </w:r>
            <w:r w:rsidRPr="009B224A">
              <w:rPr>
                <w:rFonts w:cs="Times New Roman"/>
                <w:color w:val="000000" w:themeColor="text1"/>
                <w:sz w:val="20"/>
              </w:rPr>
              <w:t xml:space="preserve"> </w:t>
            </w:r>
            <w:r w:rsidRPr="009B224A">
              <w:rPr>
                <w:rFonts w:cs="Times New Roman" w:hint="eastAsia"/>
                <w:color w:val="000000" w:themeColor="text1"/>
                <w:sz w:val="20"/>
              </w:rPr>
              <w:t>leader</w:t>
            </w:r>
            <w:r w:rsidRPr="009B224A">
              <w:rPr>
                <w:rFonts w:cs="Times New Roman" w:hint="eastAsia"/>
                <w:color w:val="000000" w:themeColor="text1"/>
                <w:sz w:val="20"/>
              </w:rPr>
              <w:t>信息</w:t>
            </w:r>
          </w:p>
        </w:tc>
      </w:tr>
      <w:tr w:rsidR="009B224A" w:rsidRPr="009B224A" w14:paraId="38F0E2F0" w14:textId="77777777" w:rsidTr="003013C1">
        <w:tc>
          <w:tcPr>
            <w:tcW w:w="1531" w:type="pct"/>
          </w:tcPr>
          <w:p w14:paraId="1ABE647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152148C1" w14:textId="77777777" w:rsidR="006E5CC8" w:rsidRPr="009B224A" w:rsidRDefault="006E5CC8" w:rsidP="003013C1">
            <w:pPr>
              <w:rPr>
                <w:rFonts w:ascii="微软雅黑" w:eastAsia="微软雅黑" w:hAnsi="微软雅黑"/>
                <w:i/>
                <w:color w:val="000000" w:themeColor="text1"/>
              </w:rPr>
            </w:pPr>
          </w:p>
        </w:tc>
      </w:tr>
      <w:tr w:rsidR="009B224A" w:rsidRPr="009B224A" w14:paraId="5812738F" w14:textId="77777777" w:rsidTr="003013C1">
        <w:tc>
          <w:tcPr>
            <w:tcW w:w="1531" w:type="pct"/>
          </w:tcPr>
          <w:p w14:paraId="0C3EEE54"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6549B786"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启动 nebula</w:t>
            </w:r>
          </w:p>
        </w:tc>
      </w:tr>
      <w:tr w:rsidR="009B224A" w:rsidRPr="009B224A" w14:paraId="5321B2B9" w14:textId="77777777" w:rsidTr="003013C1">
        <w:tc>
          <w:tcPr>
            <w:tcW w:w="1531" w:type="pct"/>
          </w:tcPr>
          <w:p w14:paraId="56E813A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204704A7"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5F8A2E5E" w14:textId="0ED1C66E"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 xml:space="preserve">. </w:t>
            </w:r>
            <w:r w:rsidR="008D0EA2" w:rsidRPr="009B224A">
              <w:rPr>
                <w:rFonts w:cs="Times New Roman" w:hint="eastAsia"/>
                <w:color w:val="000000" w:themeColor="text1"/>
                <w:sz w:val="20"/>
              </w:rPr>
              <w:t>show</w:t>
            </w:r>
            <w:r w:rsidR="008D0EA2" w:rsidRPr="009B224A">
              <w:rPr>
                <w:rFonts w:cs="Times New Roman"/>
                <w:color w:val="000000" w:themeColor="text1"/>
                <w:sz w:val="20"/>
              </w:rPr>
              <w:t xml:space="preserve"> </w:t>
            </w:r>
            <w:r w:rsidR="008D0EA2" w:rsidRPr="009B224A">
              <w:rPr>
                <w:rFonts w:cs="Times New Roman" w:hint="eastAsia"/>
                <w:color w:val="000000" w:themeColor="text1"/>
                <w:sz w:val="20"/>
              </w:rPr>
              <w:t>meta</w:t>
            </w:r>
            <w:r w:rsidR="008D0EA2" w:rsidRPr="009B224A">
              <w:rPr>
                <w:rFonts w:cs="Times New Roman"/>
                <w:color w:val="000000" w:themeColor="text1"/>
                <w:sz w:val="20"/>
              </w:rPr>
              <w:t xml:space="preserve"> </w:t>
            </w:r>
            <w:r w:rsidR="008D0EA2" w:rsidRPr="009B224A">
              <w:rPr>
                <w:rFonts w:cs="Times New Roman" w:hint="eastAsia"/>
                <w:color w:val="000000" w:themeColor="text1"/>
                <w:sz w:val="20"/>
              </w:rPr>
              <w:t>leader</w:t>
            </w:r>
          </w:p>
        </w:tc>
      </w:tr>
      <w:tr w:rsidR="009B224A" w:rsidRPr="009B224A" w14:paraId="1BB76404" w14:textId="77777777" w:rsidTr="003013C1">
        <w:tc>
          <w:tcPr>
            <w:tcW w:w="1531" w:type="pct"/>
          </w:tcPr>
          <w:p w14:paraId="4ED2569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7650FAEE"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创建成功</w:t>
            </w:r>
          </w:p>
        </w:tc>
      </w:tr>
      <w:tr w:rsidR="009B224A" w:rsidRPr="009B224A" w14:paraId="69D4B316" w14:textId="77777777" w:rsidTr="003013C1">
        <w:tc>
          <w:tcPr>
            <w:tcW w:w="1531" w:type="pct"/>
          </w:tcPr>
          <w:p w14:paraId="6584A1FA"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2C46DA53"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35326836" w14:textId="781B0665"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3FD13BD7" wp14:editId="51F2944C">
                  <wp:extent cx="5274310" cy="1040130"/>
                  <wp:effectExtent l="0" t="0" r="0" b="1270"/>
                  <wp:docPr id="1086463949"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63949" name="图片 3" descr="图形用户界面, 文本,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040130"/>
                          </a:xfrm>
                          <a:prstGeom prst="rect">
                            <a:avLst/>
                          </a:prstGeom>
                        </pic:spPr>
                      </pic:pic>
                    </a:graphicData>
                  </a:graphic>
                </wp:inline>
              </w:drawing>
            </w:r>
          </w:p>
        </w:tc>
      </w:tr>
      <w:tr w:rsidR="009B224A" w:rsidRPr="009B224A" w14:paraId="5750A1A6" w14:textId="77777777" w:rsidTr="003013C1">
        <w:tc>
          <w:tcPr>
            <w:tcW w:w="1531" w:type="pct"/>
          </w:tcPr>
          <w:p w14:paraId="1FE73A2C"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04AF6209"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102D678C" w14:textId="77777777" w:rsidTr="003013C1">
        <w:tc>
          <w:tcPr>
            <w:tcW w:w="1531" w:type="pct"/>
          </w:tcPr>
          <w:p w14:paraId="4B5647DA"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480F5B46"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38EA148A" w14:textId="77777777" w:rsidR="006E5CC8" w:rsidRPr="009B224A" w:rsidRDefault="006E5CC8" w:rsidP="006E5CC8">
      <w:pPr>
        <w:ind w:firstLine="420"/>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6D93D7AF" w14:textId="77777777" w:rsidTr="003013C1">
        <w:tc>
          <w:tcPr>
            <w:tcW w:w="1531" w:type="pct"/>
            <w:shd w:val="clear" w:color="auto" w:fill="BFBFBF" w:themeFill="background1" w:themeFillShade="BF"/>
          </w:tcPr>
          <w:p w14:paraId="0722D232"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5DE67665"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6D58DD4D"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052EC04C"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639E20A6" w14:textId="77777777" w:rsidTr="003013C1">
        <w:tc>
          <w:tcPr>
            <w:tcW w:w="1531" w:type="pct"/>
          </w:tcPr>
          <w:p w14:paraId="5BC637A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5E50FA45"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Nebula-func-004</w:t>
            </w:r>
          </w:p>
        </w:tc>
      </w:tr>
      <w:tr w:rsidR="009B224A" w:rsidRPr="009B224A" w14:paraId="1D18EAA2" w14:textId="77777777" w:rsidTr="003013C1">
        <w:tc>
          <w:tcPr>
            <w:tcW w:w="1531" w:type="pct"/>
          </w:tcPr>
          <w:p w14:paraId="44577C9C"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6B54539F" w14:textId="37EB1A6B"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rPr>
              <w:t>加载默认数据集</w:t>
            </w:r>
          </w:p>
        </w:tc>
      </w:tr>
      <w:tr w:rsidR="009B224A" w:rsidRPr="009B224A" w14:paraId="789A381C" w14:textId="77777777" w:rsidTr="003013C1">
        <w:tc>
          <w:tcPr>
            <w:tcW w:w="1531" w:type="pct"/>
          </w:tcPr>
          <w:p w14:paraId="5FEE03AB"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lastRenderedPageBreak/>
              <w:t>用例目的*：</w:t>
            </w:r>
          </w:p>
        </w:tc>
        <w:tc>
          <w:tcPr>
            <w:tcW w:w="3469" w:type="pct"/>
            <w:gridSpan w:val="3"/>
            <w:vAlign w:val="center"/>
          </w:tcPr>
          <w:p w14:paraId="490FA783" w14:textId="77777777" w:rsidR="006E5CC8" w:rsidRPr="009B224A" w:rsidRDefault="006E5CC8" w:rsidP="003013C1">
            <w:pPr>
              <w:rPr>
                <w:rFonts w:ascii="微软雅黑" w:eastAsia="微软雅黑" w:hAnsi="微软雅黑"/>
                <w:i/>
                <w:color w:val="000000" w:themeColor="text1"/>
              </w:rPr>
            </w:pPr>
          </w:p>
        </w:tc>
      </w:tr>
      <w:tr w:rsidR="009B224A" w:rsidRPr="009B224A" w14:paraId="7E39DB99" w14:textId="77777777" w:rsidTr="003013C1">
        <w:tc>
          <w:tcPr>
            <w:tcW w:w="1531" w:type="pct"/>
          </w:tcPr>
          <w:p w14:paraId="4F677D1C"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50378D70"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462B1A2D" w14:textId="77777777" w:rsidTr="003013C1">
        <w:tc>
          <w:tcPr>
            <w:tcW w:w="1531" w:type="pct"/>
          </w:tcPr>
          <w:p w14:paraId="0CAA7B9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0353FED7"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48642D4F" w14:textId="0E2C01A3"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w:t>
            </w:r>
            <w:r w:rsidR="009729C5" w:rsidRPr="009B224A">
              <w:rPr>
                <w:rFonts w:ascii="微软雅黑" w:eastAsia="微软雅黑" w:hAnsi="微软雅黑"/>
                <w:i/>
                <w:color w:val="000000" w:themeColor="text1"/>
              </w:rPr>
              <w:t xml:space="preserve"> </w:t>
            </w:r>
            <w:r w:rsidR="009729C5" w:rsidRPr="009B224A">
              <w:rPr>
                <w:rFonts w:ascii="微软雅黑" w:eastAsia="微软雅黑" w:hAnsi="微软雅黑" w:hint="eastAsia"/>
                <w:i/>
                <w:color w:val="000000" w:themeColor="text1"/>
              </w:rPr>
              <w:t>执行</w:t>
            </w:r>
            <w:r w:rsidRPr="009B224A">
              <w:rPr>
                <w:rFonts w:ascii="微软雅黑" w:eastAsia="微软雅黑" w:hAnsi="微软雅黑"/>
                <w:i/>
                <w:color w:val="000000" w:themeColor="text1"/>
              </w:rPr>
              <w:t xml:space="preserve"> </w:t>
            </w:r>
            <w:r w:rsidR="009729C5" w:rsidRPr="009B224A">
              <w:rPr>
                <w:rFonts w:cs="Times New Roman" w:hint="eastAsia"/>
                <w:color w:val="000000" w:themeColor="text1"/>
                <w:sz w:val="20"/>
              </w:rPr>
              <w:t>:play basketballplayer</w:t>
            </w:r>
          </w:p>
        </w:tc>
      </w:tr>
      <w:tr w:rsidR="009B224A" w:rsidRPr="009B224A" w14:paraId="43D4C4BE" w14:textId="77777777" w:rsidTr="003013C1">
        <w:tc>
          <w:tcPr>
            <w:tcW w:w="1531" w:type="pct"/>
          </w:tcPr>
          <w:p w14:paraId="7E97FF1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28223840"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创建成功</w:t>
            </w:r>
          </w:p>
        </w:tc>
      </w:tr>
      <w:tr w:rsidR="009B224A" w:rsidRPr="009B224A" w14:paraId="73E3F012" w14:textId="77777777" w:rsidTr="003013C1">
        <w:tc>
          <w:tcPr>
            <w:tcW w:w="1531" w:type="pct"/>
          </w:tcPr>
          <w:p w14:paraId="548C908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2F916D46"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7919F549" w14:textId="49949F41"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65AE5AE6" wp14:editId="595D203E">
                  <wp:extent cx="5274310" cy="1725295"/>
                  <wp:effectExtent l="0" t="0" r="0" b="1905"/>
                  <wp:docPr id="2129600388"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00388" name="图片 4" descr="文本&#10;&#10;低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1725295"/>
                          </a:xfrm>
                          <a:prstGeom prst="rect">
                            <a:avLst/>
                          </a:prstGeom>
                        </pic:spPr>
                      </pic:pic>
                    </a:graphicData>
                  </a:graphic>
                </wp:inline>
              </w:drawing>
            </w:r>
          </w:p>
        </w:tc>
      </w:tr>
      <w:tr w:rsidR="009B224A" w:rsidRPr="009B224A" w14:paraId="3BAEE184" w14:textId="77777777" w:rsidTr="003013C1">
        <w:tc>
          <w:tcPr>
            <w:tcW w:w="1531" w:type="pct"/>
          </w:tcPr>
          <w:p w14:paraId="0A7DDACD"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193FB27B"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6DD78A30" w14:textId="77777777" w:rsidTr="003013C1">
        <w:tc>
          <w:tcPr>
            <w:tcW w:w="1531" w:type="pct"/>
          </w:tcPr>
          <w:p w14:paraId="3F0E4DB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22C800E8"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00DD3F57" w14:textId="77777777" w:rsidR="006E5CC8" w:rsidRPr="009B224A" w:rsidRDefault="006E5CC8" w:rsidP="006E5CC8">
      <w:pPr>
        <w:ind w:firstLine="420"/>
        <w:rPr>
          <w:rFonts w:ascii="微软雅黑" w:eastAsia="微软雅黑" w:hAnsi="微软雅黑"/>
          <w:color w:val="000000" w:themeColor="text1"/>
          <w:sz w:val="16"/>
          <w:szCs w:val="16"/>
        </w:rPr>
      </w:pPr>
    </w:p>
    <w:p w14:paraId="42D38F4C"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673DF86D" w14:textId="77777777" w:rsidTr="003013C1">
        <w:tc>
          <w:tcPr>
            <w:tcW w:w="1531" w:type="pct"/>
            <w:shd w:val="clear" w:color="auto" w:fill="BFBFBF" w:themeFill="background1" w:themeFillShade="BF"/>
          </w:tcPr>
          <w:p w14:paraId="492D344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663B2251"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05A062CF"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74FB4975"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62E55870" w14:textId="77777777" w:rsidTr="003013C1">
        <w:tc>
          <w:tcPr>
            <w:tcW w:w="1531" w:type="pct"/>
          </w:tcPr>
          <w:p w14:paraId="4F704F3B"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229C57E9"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Nebula-func-005</w:t>
            </w:r>
          </w:p>
        </w:tc>
      </w:tr>
      <w:tr w:rsidR="009B224A" w:rsidRPr="009B224A" w14:paraId="446F85F6" w14:textId="77777777" w:rsidTr="003013C1">
        <w:tc>
          <w:tcPr>
            <w:tcW w:w="1531" w:type="pct"/>
          </w:tcPr>
          <w:p w14:paraId="137EB5E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7F142F82" w14:textId="6E52B39D"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rPr>
              <w:t>查看</w:t>
            </w:r>
            <w:r w:rsidRPr="009B224A">
              <w:rPr>
                <w:rFonts w:cs="Times New Roman" w:hint="eastAsia"/>
                <w:color w:val="000000" w:themeColor="text1"/>
                <w:sz w:val="20"/>
              </w:rPr>
              <w:t>part</w:t>
            </w:r>
            <w:r w:rsidRPr="009B224A">
              <w:rPr>
                <w:rFonts w:cs="Times New Roman" w:hint="eastAsia"/>
                <w:color w:val="000000" w:themeColor="text1"/>
                <w:sz w:val="20"/>
              </w:rPr>
              <w:t>信息</w:t>
            </w:r>
          </w:p>
        </w:tc>
      </w:tr>
      <w:tr w:rsidR="009B224A" w:rsidRPr="009B224A" w14:paraId="6B9B8CD5" w14:textId="77777777" w:rsidTr="003013C1">
        <w:tc>
          <w:tcPr>
            <w:tcW w:w="1531" w:type="pct"/>
          </w:tcPr>
          <w:p w14:paraId="0573124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lastRenderedPageBreak/>
              <w:t>用例目的*：</w:t>
            </w:r>
          </w:p>
        </w:tc>
        <w:tc>
          <w:tcPr>
            <w:tcW w:w="3469" w:type="pct"/>
            <w:gridSpan w:val="3"/>
            <w:vAlign w:val="center"/>
          </w:tcPr>
          <w:p w14:paraId="2A8FD999" w14:textId="77777777" w:rsidR="006E5CC8" w:rsidRPr="009B224A" w:rsidRDefault="006E5CC8" w:rsidP="003013C1">
            <w:pPr>
              <w:rPr>
                <w:rFonts w:ascii="微软雅黑" w:eastAsia="微软雅黑" w:hAnsi="微软雅黑"/>
                <w:i/>
                <w:color w:val="000000" w:themeColor="text1"/>
              </w:rPr>
            </w:pPr>
          </w:p>
        </w:tc>
      </w:tr>
      <w:tr w:rsidR="009B224A" w:rsidRPr="009B224A" w14:paraId="516E7F89" w14:textId="77777777" w:rsidTr="003013C1">
        <w:tc>
          <w:tcPr>
            <w:tcW w:w="1531" w:type="pct"/>
          </w:tcPr>
          <w:p w14:paraId="4976C7CE"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6CDC1069"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383CD643" w14:textId="77777777" w:rsidTr="003013C1">
        <w:tc>
          <w:tcPr>
            <w:tcW w:w="1531" w:type="pct"/>
          </w:tcPr>
          <w:p w14:paraId="171F7A1F"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2D9CB873"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705CEEAA" w14:textId="40E493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 xml:space="preserve">. </w:t>
            </w:r>
            <w:r w:rsidR="009729C5" w:rsidRPr="009B224A">
              <w:rPr>
                <w:rFonts w:cs="Times New Roman" w:hint="eastAsia"/>
                <w:color w:val="000000" w:themeColor="text1"/>
                <w:sz w:val="20"/>
              </w:rPr>
              <w:t>show</w:t>
            </w:r>
            <w:r w:rsidR="009729C5" w:rsidRPr="009B224A">
              <w:rPr>
                <w:rFonts w:cs="Times New Roman"/>
                <w:color w:val="000000" w:themeColor="text1"/>
                <w:sz w:val="20"/>
              </w:rPr>
              <w:t xml:space="preserve"> parts</w:t>
            </w:r>
          </w:p>
        </w:tc>
      </w:tr>
      <w:tr w:rsidR="009B224A" w:rsidRPr="009B224A" w14:paraId="6F58A5DA" w14:textId="77777777" w:rsidTr="003013C1">
        <w:tc>
          <w:tcPr>
            <w:tcW w:w="1531" w:type="pct"/>
          </w:tcPr>
          <w:p w14:paraId="10F48E6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1107B287"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创建成功</w:t>
            </w:r>
          </w:p>
        </w:tc>
      </w:tr>
      <w:tr w:rsidR="009B224A" w:rsidRPr="009B224A" w14:paraId="13FC15F7" w14:textId="77777777" w:rsidTr="003013C1">
        <w:tc>
          <w:tcPr>
            <w:tcW w:w="1531" w:type="pct"/>
          </w:tcPr>
          <w:p w14:paraId="36DFA0F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3C2F1ED7"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76BEE24A" w14:textId="0FAA4E81"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1392665C" wp14:editId="454A7777">
                  <wp:extent cx="5274310" cy="3531870"/>
                  <wp:effectExtent l="0" t="0" r="0" b="0"/>
                  <wp:docPr id="1460790776"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90776" name="图片 5"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31870"/>
                          </a:xfrm>
                          <a:prstGeom prst="rect">
                            <a:avLst/>
                          </a:prstGeom>
                        </pic:spPr>
                      </pic:pic>
                    </a:graphicData>
                  </a:graphic>
                </wp:inline>
              </w:drawing>
            </w:r>
          </w:p>
        </w:tc>
      </w:tr>
      <w:tr w:rsidR="009B224A" w:rsidRPr="009B224A" w14:paraId="01F26186" w14:textId="77777777" w:rsidTr="003013C1">
        <w:tc>
          <w:tcPr>
            <w:tcW w:w="1531" w:type="pct"/>
          </w:tcPr>
          <w:p w14:paraId="48E3598E"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54EF7899"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4CD25564" w14:textId="77777777" w:rsidTr="003013C1">
        <w:tc>
          <w:tcPr>
            <w:tcW w:w="1531" w:type="pct"/>
          </w:tcPr>
          <w:p w14:paraId="4A94004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2ADBC99D"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3C22B080" w14:textId="77777777" w:rsidR="006E5CC8" w:rsidRPr="009B224A" w:rsidRDefault="006E5CC8" w:rsidP="006E5CC8">
      <w:pPr>
        <w:rPr>
          <w:rFonts w:ascii="微软雅黑" w:eastAsia="微软雅黑" w:hAnsi="微软雅黑"/>
          <w:color w:val="000000" w:themeColor="text1"/>
          <w:sz w:val="16"/>
          <w:szCs w:val="16"/>
        </w:rPr>
      </w:pPr>
    </w:p>
    <w:p w14:paraId="19D9E9CE"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632A0DB2" w14:textId="77777777" w:rsidTr="003013C1">
        <w:tc>
          <w:tcPr>
            <w:tcW w:w="1531" w:type="pct"/>
            <w:shd w:val="clear" w:color="auto" w:fill="BFBFBF" w:themeFill="background1" w:themeFillShade="BF"/>
          </w:tcPr>
          <w:p w14:paraId="57EB4C5E"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w:t>
            </w:r>
            <w:r w:rsidRPr="009B224A">
              <w:rPr>
                <w:rFonts w:ascii="微软雅黑" w:eastAsia="微软雅黑" w:hAnsi="微软雅黑"/>
                <w:color w:val="000000" w:themeColor="text1"/>
              </w:rPr>
              <w:lastRenderedPageBreak/>
              <w:t>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78DD8564"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lastRenderedPageBreak/>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655345F6"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46AFD924"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0282365D" w14:textId="77777777" w:rsidTr="003013C1">
        <w:tc>
          <w:tcPr>
            <w:tcW w:w="1531" w:type="pct"/>
          </w:tcPr>
          <w:p w14:paraId="5F5C5AC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75135A75"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Nebula-func-006</w:t>
            </w:r>
          </w:p>
        </w:tc>
      </w:tr>
      <w:tr w:rsidR="009B224A" w:rsidRPr="009B224A" w14:paraId="2EC11E45" w14:textId="77777777" w:rsidTr="003013C1">
        <w:tc>
          <w:tcPr>
            <w:tcW w:w="1531" w:type="pct"/>
          </w:tcPr>
          <w:p w14:paraId="586C4B0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4D862833" w14:textId="1723EC21"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rPr>
              <w:t>查看</w:t>
            </w:r>
            <w:r w:rsidRPr="009B224A">
              <w:rPr>
                <w:rFonts w:cs="Times New Roman" w:hint="eastAsia"/>
                <w:color w:val="000000" w:themeColor="text1"/>
                <w:sz w:val="20"/>
              </w:rPr>
              <w:t>space</w:t>
            </w:r>
            <w:r w:rsidRPr="009B224A">
              <w:rPr>
                <w:rFonts w:cs="Times New Roman" w:hint="eastAsia"/>
                <w:color w:val="000000" w:themeColor="text1"/>
                <w:sz w:val="20"/>
              </w:rPr>
              <w:t>信息</w:t>
            </w:r>
          </w:p>
        </w:tc>
      </w:tr>
      <w:tr w:rsidR="009B224A" w:rsidRPr="009B224A" w14:paraId="507DBC1E" w14:textId="77777777" w:rsidTr="003013C1">
        <w:tc>
          <w:tcPr>
            <w:tcW w:w="1531" w:type="pct"/>
          </w:tcPr>
          <w:p w14:paraId="41B30C9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0CF5E5CE" w14:textId="77777777" w:rsidR="006E5CC8" w:rsidRPr="009B224A" w:rsidRDefault="006E5CC8" w:rsidP="003013C1">
            <w:pPr>
              <w:rPr>
                <w:rFonts w:ascii="微软雅黑" w:eastAsia="微软雅黑" w:hAnsi="微软雅黑"/>
                <w:i/>
                <w:color w:val="000000" w:themeColor="text1"/>
              </w:rPr>
            </w:pPr>
          </w:p>
        </w:tc>
      </w:tr>
      <w:tr w:rsidR="009B224A" w:rsidRPr="009B224A" w14:paraId="278A78B4" w14:textId="77777777" w:rsidTr="003013C1">
        <w:tc>
          <w:tcPr>
            <w:tcW w:w="1531" w:type="pct"/>
          </w:tcPr>
          <w:p w14:paraId="02A6B227"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500D412F"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0A2A389A" w14:textId="77777777" w:rsidTr="003013C1">
        <w:tc>
          <w:tcPr>
            <w:tcW w:w="1531" w:type="pct"/>
          </w:tcPr>
          <w:p w14:paraId="0645469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2AB1E759"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060508AB" w14:textId="1DCA9989"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 xml:space="preserve">. </w:t>
            </w:r>
            <w:r w:rsidR="009729C5" w:rsidRPr="009B224A">
              <w:rPr>
                <w:rFonts w:cs="Times New Roman" w:hint="eastAsia"/>
                <w:color w:val="000000" w:themeColor="text1"/>
                <w:sz w:val="20"/>
              </w:rPr>
              <w:t>show</w:t>
            </w:r>
            <w:r w:rsidR="009729C5" w:rsidRPr="009B224A">
              <w:rPr>
                <w:rFonts w:cs="Times New Roman"/>
                <w:color w:val="000000" w:themeColor="text1"/>
                <w:sz w:val="20"/>
              </w:rPr>
              <w:t xml:space="preserve"> spaces</w:t>
            </w:r>
          </w:p>
        </w:tc>
      </w:tr>
      <w:tr w:rsidR="009B224A" w:rsidRPr="009B224A" w14:paraId="4EBE657A" w14:textId="77777777" w:rsidTr="003013C1">
        <w:tc>
          <w:tcPr>
            <w:tcW w:w="1531" w:type="pct"/>
          </w:tcPr>
          <w:p w14:paraId="10CA336E"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3823C161"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插入成功</w:t>
            </w:r>
          </w:p>
        </w:tc>
      </w:tr>
      <w:tr w:rsidR="009B224A" w:rsidRPr="009B224A" w14:paraId="4AD84308" w14:textId="77777777" w:rsidTr="003013C1">
        <w:tc>
          <w:tcPr>
            <w:tcW w:w="1531" w:type="pct"/>
          </w:tcPr>
          <w:p w14:paraId="7947DED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553D0964"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219E2403" w14:textId="43167106"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4EFADE54" wp14:editId="19D50905">
                  <wp:extent cx="5274310" cy="2580005"/>
                  <wp:effectExtent l="0" t="0" r="0" b="0"/>
                  <wp:docPr id="1603986021"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6021" name="图片 6"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2580005"/>
                          </a:xfrm>
                          <a:prstGeom prst="rect">
                            <a:avLst/>
                          </a:prstGeom>
                        </pic:spPr>
                      </pic:pic>
                    </a:graphicData>
                  </a:graphic>
                </wp:inline>
              </w:drawing>
            </w:r>
          </w:p>
        </w:tc>
      </w:tr>
      <w:tr w:rsidR="009B224A" w:rsidRPr="009B224A" w14:paraId="405A0F58" w14:textId="77777777" w:rsidTr="003013C1">
        <w:tc>
          <w:tcPr>
            <w:tcW w:w="1531" w:type="pct"/>
          </w:tcPr>
          <w:p w14:paraId="65906FBB"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711B535D"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664ACBBF" w14:textId="77777777" w:rsidTr="003013C1">
        <w:tc>
          <w:tcPr>
            <w:tcW w:w="1531" w:type="pct"/>
          </w:tcPr>
          <w:p w14:paraId="5A0B86D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0741118C"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5E775ED0" w14:textId="77777777" w:rsidR="006E5CC8" w:rsidRPr="009B224A" w:rsidRDefault="006E5CC8" w:rsidP="006E5CC8">
      <w:pPr>
        <w:rPr>
          <w:rFonts w:ascii="微软雅黑" w:eastAsia="微软雅黑" w:hAnsi="微软雅黑"/>
          <w:color w:val="000000" w:themeColor="text1"/>
          <w:sz w:val="16"/>
          <w:szCs w:val="16"/>
        </w:rPr>
      </w:pPr>
    </w:p>
    <w:p w14:paraId="247D3824"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3A4D9F59" w14:textId="77777777" w:rsidTr="003013C1">
        <w:tc>
          <w:tcPr>
            <w:tcW w:w="1531" w:type="pct"/>
            <w:shd w:val="clear" w:color="auto" w:fill="BFBFBF" w:themeFill="background1" w:themeFillShade="BF"/>
          </w:tcPr>
          <w:p w14:paraId="72DF8A1A"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lastRenderedPageBreak/>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04C1FD29"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2119CF2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762D1362"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718E3EA0" w14:textId="77777777" w:rsidTr="003013C1">
        <w:tc>
          <w:tcPr>
            <w:tcW w:w="1531" w:type="pct"/>
          </w:tcPr>
          <w:p w14:paraId="4EE6DFD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0A261207"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Nebula-func-007</w:t>
            </w:r>
          </w:p>
        </w:tc>
      </w:tr>
      <w:tr w:rsidR="009B224A" w:rsidRPr="009B224A" w14:paraId="0097F6F5" w14:textId="77777777" w:rsidTr="003013C1">
        <w:tc>
          <w:tcPr>
            <w:tcW w:w="1531" w:type="pct"/>
          </w:tcPr>
          <w:p w14:paraId="7905872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641E7C6B" w14:textId="72F503F1"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rPr>
              <w:t>提交数据统计</w:t>
            </w:r>
            <w:r w:rsidRPr="009B224A">
              <w:rPr>
                <w:rFonts w:cs="Times New Roman" w:hint="eastAsia"/>
                <w:color w:val="000000" w:themeColor="text1"/>
                <w:sz w:val="20"/>
              </w:rPr>
              <w:t>job</w:t>
            </w:r>
          </w:p>
        </w:tc>
      </w:tr>
      <w:tr w:rsidR="009B224A" w:rsidRPr="009B224A" w14:paraId="3E6F96EC" w14:textId="77777777" w:rsidTr="003013C1">
        <w:tc>
          <w:tcPr>
            <w:tcW w:w="1531" w:type="pct"/>
          </w:tcPr>
          <w:p w14:paraId="60E9BF9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0266D7C0" w14:textId="77777777" w:rsidR="006E5CC8" w:rsidRPr="009B224A" w:rsidRDefault="006E5CC8" w:rsidP="003013C1">
            <w:pPr>
              <w:rPr>
                <w:rFonts w:ascii="微软雅黑" w:eastAsia="微软雅黑" w:hAnsi="微软雅黑"/>
                <w:i/>
                <w:color w:val="000000" w:themeColor="text1"/>
              </w:rPr>
            </w:pPr>
          </w:p>
        </w:tc>
      </w:tr>
      <w:tr w:rsidR="009B224A" w:rsidRPr="009B224A" w14:paraId="18243055" w14:textId="77777777" w:rsidTr="003013C1">
        <w:tc>
          <w:tcPr>
            <w:tcW w:w="1531" w:type="pct"/>
          </w:tcPr>
          <w:p w14:paraId="59FDC216"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770BBB7A"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32F819E0" w14:textId="77777777" w:rsidTr="003013C1">
        <w:tc>
          <w:tcPr>
            <w:tcW w:w="1531" w:type="pct"/>
          </w:tcPr>
          <w:p w14:paraId="3F5EEDD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37D73D74"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575D57A4" w14:textId="56D59405"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 xml:space="preserve">. </w:t>
            </w:r>
            <w:r w:rsidR="009729C5" w:rsidRPr="009B224A">
              <w:rPr>
                <w:rFonts w:cs="Times New Roman" w:hint="eastAsia"/>
                <w:color w:val="000000" w:themeColor="text1"/>
                <w:sz w:val="20"/>
              </w:rPr>
              <w:t>submit</w:t>
            </w:r>
            <w:r w:rsidR="009729C5" w:rsidRPr="009B224A">
              <w:rPr>
                <w:rFonts w:cs="Times New Roman"/>
                <w:color w:val="000000" w:themeColor="text1"/>
                <w:sz w:val="20"/>
              </w:rPr>
              <w:t xml:space="preserve"> </w:t>
            </w:r>
            <w:r w:rsidR="009729C5" w:rsidRPr="009B224A">
              <w:rPr>
                <w:rFonts w:cs="Times New Roman" w:hint="eastAsia"/>
                <w:color w:val="000000" w:themeColor="text1"/>
                <w:sz w:val="20"/>
              </w:rPr>
              <w:t>job</w:t>
            </w:r>
            <w:r w:rsidR="009729C5" w:rsidRPr="009B224A">
              <w:rPr>
                <w:rFonts w:cs="Times New Roman"/>
                <w:color w:val="000000" w:themeColor="text1"/>
                <w:sz w:val="20"/>
              </w:rPr>
              <w:t xml:space="preserve"> </w:t>
            </w:r>
            <w:r w:rsidR="009729C5" w:rsidRPr="009B224A">
              <w:rPr>
                <w:rFonts w:cs="Times New Roman" w:hint="eastAsia"/>
                <w:color w:val="000000" w:themeColor="text1"/>
                <w:sz w:val="20"/>
              </w:rPr>
              <w:t>stats</w:t>
            </w:r>
          </w:p>
        </w:tc>
      </w:tr>
      <w:tr w:rsidR="009B224A" w:rsidRPr="009B224A" w14:paraId="103EFCF0" w14:textId="77777777" w:rsidTr="003013C1">
        <w:tc>
          <w:tcPr>
            <w:tcW w:w="1531" w:type="pct"/>
          </w:tcPr>
          <w:p w14:paraId="7305846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35B58869"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插入成功</w:t>
            </w:r>
          </w:p>
        </w:tc>
      </w:tr>
      <w:tr w:rsidR="009B224A" w:rsidRPr="009B224A" w14:paraId="3CA64644" w14:textId="77777777" w:rsidTr="003013C1">
        <w:tc>
          <w:tcPr>
            <w:tcW w:w="1531" w:type="pct"/>
          </w:tcPr>
          <w:p w14:paraId="5B7A400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7BF73943"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565CAEAF" w14:textId="30C61C55"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3B39B216" wp14:editId="6536541E">
                  <wp:extent cx="5274310" cy="2221865"/>
                  <wp:effectExtent l="0" t="0" r="0" b="635"/>
                  <wp:docPr id="1630223865"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23865" name="图片 7"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tc>
      </w:tr>
      <w:tr w:rsidR="009B224A" w:rsidRPr="009B224A" w14:paraId="5EA05227" w14:textId="77777777" w:rsidTr="003013C1">
        <w:tc>
          <w:tcPr>
            <w:tcW w:w="1531" w:type="pct"/>
          </w:tcPr>
          <w:p w14:paraId="51E27E9C"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792013B0"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1E60CD1D" w14:textId="77777777" w:rsidTr="003013C1">
        <w:tc>
          <w:tcPr>
            <w:tcW w:w="1531" w:type="pct"/>
          </w:tcPr>
          <w:p w14:paraId="477C8EBD"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107CCA12"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02A98A56" w14:textId="77777777" w:rsidR="006E5CC8" w:rsidRPr="009B224A" w:rsidRDefault="006E5CC8" w:rsidP="006E5CC8">
      <w:pPr>
        <w:rPr>
          <w:rFonts w:ascii="微软雅黑" w:eastAsia="微软雅黑" w:hAnsi="微软雅黑"/>
          <w:color w:val="000000" w:themeColor="text1"/>
          <w:sz w:val="16"/>
          <w:szCs w:val="16"/>
        </w:rPr>
      </w:pPr>
    </w:p>
    <w:p w14:paraId="3D2CAC94"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404805C2" w14:textId="77777777" w:rsidTr="003013C1">
        <w:tc>
          <w:tcPr>
            <w:tcW w:w="1531" w:type="pct"/>
            <w:shd w:val="clear" w:color="auto" w:fill="BFBFBF" w:themeFill="background1" w:themeFillShade="BF"/>
          </w:tcPr>
          <w:p w14:paraId="75E5917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030A8210"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452C4EA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4FD1D793"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469B6290" w14:textId="77777777" w:rsidTr="003013C1">
        <w:tc>
          <w:tcPr>
            <w:tcW w:w="1531" w:type="pct"/>
          </w:tcPr>
          <w:p w14:paraId="2611B7C6"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10C3E7AC"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Nebula-func-008</w:t>
            </w:r>
          </w:p>
        </w:tc>
      </w:tr>
      <w:tr w:rsidR="009B224A" w:rsidRPr="009B224A" w14:paraId="734E5DEA" w14:textId="77777777" w:rsidTr="003013C1">
        <w:tc>
          <w:tcPr>
            <w:tcW w:w="1531" w:type="pct"/>
          </w:tcPr>
          <w:p w14:paraId="5221072D"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581D3385" w14:textId="64BCB90A"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rPr>
              <w:t>查看</w:t>
            </w:r>
            <w:r w:rsidRPr="009B224A">
              <w:rPr>
                <w:rFonts w:cs="Times New Roman" w:hint="eastAsia"/>
                <w:color w:val="000000" w:themeColor="text1"/>
                <w:sz w:val="20"/>
              </w:rPr>
              <w:t>space</w:t>
            </w:r>
            <w:r w:rsidRPr="009B224A">
              <w:rPr>
                <w:rFonts w:cs="Times New Roman" w:hint="eastAsia"/>
                <w:color w:val="000000" w:themeColor="text1"/>
                <w:sz w:val="20"/>
              </w:rPr>
              <w:t>中的点边数量</w:t>
            </w:r>
          </w:p>
        </w:tc>
      </w:tr>
      <w:tr w:rsidR="009B224A" w:rsidRPr="009B224A" w14:paraId="6C409F32" w14:textId="77777777" w:rsidTr="003013C1">
        <w:tc>
          <w:tcPr>
            <w:tcW w:w="1531" w:type="pct"/>
          </w:tcPr>
          <w:p w14:paraId="2075C9BA"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61C8B7D0" w14:textId="77777777" w:rsidR="006E5CC8" w:rsidRPr="009B224A" w:rsidRDefault="006E5CC8" w:rsidP="003013C1">
            <w:pPr>
              <w:rPr>
                <w:rFonts w:ascii="微软雅黑" w:eastAsia="微软雅黑" w:hAnsi="微软雅黑"/>
                <w:i/>
                <w:color w:val="000000" w:themeColor="text1"/>
              </w:rPr>
            </w:pPr>
          </w:p>
        </w:tc>
      </w:tr>
      <w:tr w:rsidR="009B224A" w:rsidRPr="009B224A" w14:paraId="4C2CD8D2" w14:textId="77777777" w:rsidTr="003013C1">
        <w:tc>
          <w:tcPr>
            <w:tcW w:w="1531" w:type="pct"/>
          </w:tcPr>
          <w:p w14:paraId="06282BF1"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4E2A69E2"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1FEB6129" w14:textId="77777777" w:rsidTr="003013C1">
        <w:tc>
          <w:tcPr>
            <w:tcW w:w="1531" w:type="pct"/>
          </w:tcPr>
          <w:p w14:paraId="6F86C25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1FDA331D"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10E79929" w14:textId="557ACD4A"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 xml:space="preserve">. </w:t>
            </w:r>
            <w:r w:rsidR="009729C5" w:rsidRPr="009B224A">
              <w:rPr>
                <w:rFonts w:cs="Times New Roman" w:hint="eastAsia"/>
                <w:color w:val="000000" w:themeColor="text1"/>
                <w:sz w:val="20"/>
              </w:rPr>
              <w:t>show</w:t>
            </w:r>
            <w:r w:rsidR="009729C5" w:rsidRPr="009B224A">
              <w:rPr>
                <w:rFonts w:cs="Times New Roman"/>
                <w:color w:val="000000" w:themeColor="text1"/>
                <w:sz w:val="20"/>
              </w:rPr>
              <w:t xml:space="preserve"> </w:t>
            </w:r>
            <w:r w:rsidR="009729C5" w:rsidRPr="009B224A">
              <w:rPr>
                <w:rFonts w:cs="Times New Roman" w:hint="eastAsia"/>
                <w:color w:val="000000" w:themeColor="text1"/>
                <w:sz w:val="20"/>
              </w:rPr>
              <w:t>stats</w:t>
            </w:r>
          </w:p>
        </w:tc>
      </w:tr>
      <w:tr w:rsidR="009B224A" w:rsidRPr="009B224A" w14:paraId="62EE8567" w14:textId="77777777" w:rsidTr="003013C1">
        <w:tc>
          <w:tcPr>
            <w:tcW w:w="1531" w:type="pct"/>
          </w:tcPr>
          <w:p w14:paraId="23FB1C44"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73782348"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查询成功</w:t>
            </w:r>
          </w:p>
        </w:tc>
      </w:tr>
      <w:tr w:rsidR="009B224A" w:rsidRPr="009B224A" w14:paraId="3DD1ACF0" w14:textId="77777777" w:rsidTr="003013C1">
        <w:tc>
          <w:tcPr>
            <w:tcW w:w="1531" w:type="pct"/>
          </w:tcPr>
          <w:p w14:paraId="7380B12F"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lastRenderedPageBreak/>
              <w:t>测试结果*：</w:t>
            </w:r>
          </w:p>
          <w:p w14:paraId="2B1A4014"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2918F73D" w14:textId="58576C70"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2CE7D982" wp14:editId="4B6E9941">
                  <wp:extent cx="5274310" cy="3728720"/>
                  <wp:effectExtent l="0" t="0" r="0" b="5080"/>
                  <wp:docPr id="1284786974" name="图片 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86974" name="图片 8" descr="图片包含 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3728720"/>
                          </a:xfrm>
                          <a:prstGeom prst="rect">
                            <a:avLst/>
                          </a:prstGeom>
                        </pic:spPr>
                      </pic:pic>
                    </a:graphicData>
                  </a:graphic>
                </wp:inline>
              </w:drawing>
            </w:r>
          </w:p>
        </w:tc>
      </w:tr>
      <w:tr w:rsidR="009B224A" w:rsidRPr="009B224A" w14:paraId="4BCF67F4" w14:textId="77777777" w:rsidTr="003013C1">
        <w:tc>
          <w:tcPr>
            <w:tcW w:w="1531" w:type="pct"/>
          </w:tcPr>
          <w:p w14:paraId="2FE43B7F"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61CB357A"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50914074" w14:textId="77777777" w:rsidTr="003013C1">
        <w:tc>
          <w:tcPr>
            <w:tcW w:w="1531" w:type="pct"/>
          </w:tcPr>
          <w:p w14:paraId="6ED3E54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52102611"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6F6279A8" w14:textId="77777777" w:rsidR="006E5CC8" w:rsidRPr="009B224A" w:rsidRDefault="006E5CC8" w:rsidP="006E5CC8">
      <w:pPr>
        <w:rPr>
          <w:rFonts w:ascii="微软雅黑" w:eastAsia="微软雅黑" w:hAnsi="微软雅黑"/>
          <w:color w:val="000000" w:themeColor="text1"/>
          <w:sz w:val="16"/>
          <w:szCs w:val="16"/>
        </w:rPr>
      </w:pPr>
    </w:p>
    <w:p w14:paraId="2FE201DE"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1DB1B1CE" w14:textId="77777777" w:rsidTr="003013C1">
        <w:tc>
          <w:tcPr>
            <w:tcW w:w="1531" w:type="pct"/>
            <w:shd w:val="clear" w:color="auto" w:fill="BFBFBF" w:themeFill="background1" w:themeFillShade="BF"/>
          </w:tcPr>
          <w:p w14:paraId="0C6E616A"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019BE917"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5549D91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0D19467C"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29E8BF72" w14:textId="77777777" w:rsidTr="003013C1">
        <w:tc>
          <w:tcPr>
            <w:tcW w:w="1531" w:type="pct"/>
          </w:tcPr>
          <w:p w14:paraId="44FEEC8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02C3BAFA"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Nebula-func-009</w:t>
            </w:r>
          </w:p>
        </w:tc>
      </w:tr>
      <w:tr w:rsidR="009B224A" w:rsidRPr="009B224A" w14:paraId="4B6FE9E6" w14:textId="77777777" w:rsidTr="003013C1">
        <w:tc>
          <w:tcPr>
            <w:tcW w:w="1531" w:type="pct"/>
          </w:tcPr>
          <w:p w14:paraId="61053BDA" w14:textId="77777777" w:rsidR="008D0EA2" w:rsidRPr="009B224A" w:rsidRDefault="008D0EA2" w:rsidP="008D0EA2">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20D5F6F5" w14:textId="5F1FD264" w:rsidR="008D0EA2" w:rsidRPr="009B224A" w:rsidRDefault="008D0EA2" w:rsidP="008D0EA2">
            <w:pPr>
              <w:rPr>
                <w:rFonts w:ascii="微软雅黑" w:eastAsia="微软雅黑" w:hAnsi="微软雅黑"/>
                <w:i/>
                <w:color w:val="000000" w:themeColor="text1"/>
              </w:rPr>
            </w:pPr>
            <w:r w:rsidRPr="009B224A">
              <w:rPr>
                <w:rFonts w:cs="Times New Roman" w:hint="eastAsia"/>
                <w:color w:val="000000" w:themeColor="text1"/>
                <w:sz w:val="20"/>
              </w:rPr>
              <w:t>执行</w:t>
            </w:r>
            <w:r w:rsidRPr="009B224A">
              <w:rPr>
                <w:rFonts w:cs="Times New Roman" w:hint="eastAsia"/>
                <w:color w:val="000000" w:themeColor="text1"/>
                <w:sz w:val="20"/>
              </w:rPr>
              <w:t>match</w:t>
            </w:r>
            <w:r w:rsidRPr="009B224A">
              <w:rPr>
                <w:rFonts w:cs="Times New Roman" w:hint="eastAsia"/>
                <w:color w:val="000000" w:themeColor="text1"/>
                <w:sz w:val="20"/>
              </w:rPr>
              <w:t>查询</w:t>
            </w:r>
          </w:p>
        </w:tc>
      </w:tr>
      <w:tr w:rsidR="009B224A" w:rsidRPr="009B224A" w14:paraId="6450F86F" w14:textId="77777777" w:rsidTr="003013C1">
        <w:tc>
          <w:tcPr>
            <w:tcW w:w="1531" w:type="pct"/>
          </w:tcPr>
          <w:p w14:paraId="1F6CEEAE" w14:textId="77777777" w:rsidR="008D0EA2" w:rsidRPr="009B224A" w:rsidRDefault="008D0EA2" w:rsidP="008D0EA2">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310D3FAF" w14:textId="77777777" w:rsidR="008D0EA2" w:rsidRPr="009B224A" w:rsidRDefault="008D0EA2" w:rsidP="008D0EA2">
            <w:pPr>
              <w:rPr>
                <w:rFonts w:ascii="微软雅黑" w:eastAsia="微软雅黑" w:hAnsi="微软雅黑"/>
                <w:i/>
                <w:color w:val="000000" w:themeColor="text1"/>
              </w:rPr>
            </w:pPr>
          </w:p>
        </w:tc>
      </w:tr>
      <w:tr w:rsidR="009B224A" w:rsidRPr="009B224A" w14:paraId="76AF5124" w14:textId="77777777" w:rsidTr="003013C1">
        <w:tc>
          <w:tcPr>
            <w:tcW w:w="1531" w:type="pct"/>
          </w:tcPr>
          <w:p w14:paraId="1157AEB1" w14:textId="77777777" w:rsidR="008D0EA2" w:rsidRPr="009B224A" w:rsidRDefault="008D0EA2" w:rsidP="008D0EA2">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r w:rsidRPr="009B224A">
              <w:rPr>
                <w:rFonts w:ascii="微软雅黑" w:eastAsia="微软雅黑" w:hAnsi="微软雅黑" w:hint="eastAsia"/>
                <w:color w:val="000000" w:themeColor="text1"/>
              </w:rPr>
              <w:lastRenderedPageBreak/>
              <w:t>*：</w:t>
            </w:r>
          </w:p>
        </w:tc>
        <w:tc>
          <w:tcPr>
            <w:tcW w:w="3469" w:type="pct"/>
            <w:gridSpan w:val="3"/>
            <w:vAlign w:val="center"/>
          </w:tcPr>
          <w:p w14:paraId="6BD57325" w14:textId="77777777" w:rsidR="008D0EA2" w:rsidRPr="009B224A" w:rsidRDefault="008D0EA2" w:rsidP="008D0EA2">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lastRenderedPageBreak/>
              <w:t>启动 nebula</w:t>
            </w:r>
          </w:p>
        </w:tc>
      </w:tr>
      <w:tr w:rsidR="009B224A" w:rsidRPr="009B224A" w14:paraId="1BD9111F" w14:textId="77777777" w:rsidTr="003013C1">
        <w:tc>
          <w:tcPr>
            <w:tcW w:w="1531" w:type="pct"/>
          </w:tcPr>
          <w:p w14:paraId="3EC8D846" w14:textId="77777777" w:rsidR="008D0EA2" w:rsidRPr="009B224A" w:rsidRDefault="008D0EA2" w:rsidP="008D0EA2">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3A1DDB8F" w14:textId="77777777" w:rsidR="008D0EA2" w:rsidRPr="009B224A" w:rsidRDefault="008D0EA2" w:rsidP="008D0EA2">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267CC688" w14:textId="1A298C3A" w:rsidR="008D0EA2" w:rsidRPr="009B224A" w:rsidRDefault="008D0EA2" w:rsidP="008D0EA2">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 xml:space="preserve">. </w:t>
            </w:r>
            <w:r w:rsidR="009729C5" w:rsidRPr="009B224A">
              <w:rPr>
                <w:rFonts w:cs="Times New Roman" w:hint="eastAsia"/>
                <w:color w:val="000000" w:themeColor="text1"/>
                <w:sz w:val="20"/>
              </w:rPr>
              <w:t>MATCH (v</w:t>
            </w:r>
            <w:proofErr w:type="gramStart"/>
            <w:r w:rsidR="009729C5" w:rsidRPr="009B224A">
              <w:rPr>
                <w:rFonts w:cs="Times New Roman" w:hint="eastAsia"/>
                <w:color w:val="000000" w:themeColor="text1"/>
                <w:sz w:val="20"/>
              </w:rPr>
              <w:t>)  RETURN</w:t>
            </w:r>
            <w:proofErr w:type="gramEnd"/>
            <w:r w:rsidR="009729C5" w:rsidRPr="009B224A">
              <w:rPr>
                <w:rFonts w:cs="Times New Roman" w:hint="eastAsia"/>
                <w:color w:val="000000" w:themeColor="text1"/>
                <w:sz w:val="20"/>
              </w:rPr>
              <w:t xml:space="preserve"> v  LIMIT 3;</w:t>
            </w:r>
          </w:p>
        </w:tc>
      </w:tr>
      <w:tr w:rsidR="009B224A" w:rsidRPr="009B224A" w14:paraId="5694609D" w14:textId="77777777" w:rsidTr="003013C1">
        <w:tc>
          <w:tcPr>
            <w:tcW w:w="1531" w:type="pct"/>
          </w:tcPr>
          <w:p w14:paraId="71729133" w14:textId="77777777" w:rsidR="008D0EA2" w:rsidRPr="009B224A" w:rsidRDefault="008D0EA2" w:rsidP="008D0EA2">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5339418B" w14:textId="77777777" w:rsidR="008D0EA2" w:rsidRPr="009B224A" w:rsidRDefault="008D0EA2" w:rsidP="008D0EA2">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查询成功</w:t>
            </w:r>
          </w:p>
        </w:tc>
      </w:tr>
      <w:tr w:rsidR="009B224A" w:rsidRPr="009B224A" w14:paraId="79E456B3" w14:textId="77777777" w:rsidTr="003013C1">
        <w:tc>
          <w:tcPr>
            <w:tcW w:w="1531" w:type="pct"/>
          </w:tcPr>
          <w:p w14:paraId="154B4F30" w14:textId="77777777" w:rsidR="008D0EA2" w:rsidRPr="009B224A" w:rsidRDefault="008D0EA2" w:rsidP="008D0EA2">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0529AA59" w14:textId="77777777" w:rsidR="008D0EA2" w:rsidRPr="009B224A" w:rsidRDefault="008D0EA2" w:rsidP="008D0EA2">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2A78DDDE" w14:textId="253E7AF3" w:rsidR="008D0EA2" w:rsidRPr="009B224A" w:rsidRDefault="00372E64" w:rsidP="008D0EA2">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68FF809C" wp14:editId="527A808E">
                  <wp:extent cx="5274310" cy="2164715"/>
                  <wp:effectExtent l="0" t="0" r="0" b="0"/>
                  <wp:docPr id="32334176" name="图片 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4176" name="图片 9" descr="图形用户界面, 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164715"/>
                          </a:xfrm>
                          <a:prstGeom prst="rect">
                            <a:avLst/>
                          </a:prstGeom>
                        </pic:spPr>
                      </pic:pic>
                    </a:graphicData>
                  </a:graphic>
                </wp:inline>
              </w:drawing>
            </w:r>
          </w:p>
        </w:tc>
      </w:tr>
      <w:tr w:rsidR="009B224A" w:rsidRPr="009B224A" w14:paraId="6DBDBB9F" w14:textId="77777777" w:rsidTr="003013C1">
        <w:tc>
          <w:tcPr>
            <w:tcW w:w="1531" w:type="pct"/>
          </w:tcPr>
          <w:p w14:paraId="47DF150D" w14:textId="77777777" w:rsidR="008D0EA2" w:rsidRPr="009B224A" w:rsidRDefault="008D0EA2" w:rsidP="008D0EA2">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54376F82" w14:textId="77777777" w:rsidR="008D0EA2" w:rsidRPr="009B224A" w:rsidRDefault="008D0EA2" w:rsidP="008D0EA2">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8D0EA2" w:rsidRPr="009B224A" w14:paraId="550270B9" w14:textId="77777777" w:rsidTr="003013C1">
        <w:tc>
          <w:tcPr>
            <w:tcW w:w="1531" w:type="pct"/>
          </w:tcPr>
          <w:p w14:paraId="22D3A418" w14:textId="77777777" w:rsidR="008D0EA2" w:rsidRPr="009B224A" w:rsidRDefault="008D0EA2" w:rsidP="008D0EA2">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2C4B04C3" w14:textId="77777777" w:rsidR="008D0EA2" w:rsidRPr="009B224A" w:rsidRDefault="008D0EA2" w:rsidP="008D0EA2">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59AB58C6" w14:textId="77777777" w:rsidR="006E5CC8" w:rsidRPr="009B224A" w:rsidRDefault="006E5CC8" w:rsidP="006E5CC8">
      <w:pPr>
        <w:rPr>
          <w:rFonts w:ascii="微软雅黑" w:eastAsia="微软雅黑" w:hAnsi="微软雅黑"/>
          <w:color w:val="000000" w:themeColor="text1"/>
          <w:sz w:val="16"/>
          <w:szCs w:val="16"/>
        </w:rPr>
      </w:pPr>
    </w:p>
    <w:p w14:paraId="1D798F87"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66C6E114" w14:textId="77777777" w:rsidTr="003013C1">
        <w:tc>
          <w:tcPr>
            <w:tcW w:w="1531" w:type="pct"/>
            <w:shd w:val="clear" w:color="auto" w:fill="BFBFBF" w:themeFill="background1" w:themeFillShade="BF"/>
          </w:tcPr>
          <w:p w14:paraId="5B840196"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723DC5A2"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46D3D88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4825A20E"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22AFAAC6" w14:textId="77777777" w:rsidTr="003013C1">
        <w:tc>
          <w:tcPr>
            <w:tcW w:w="1531" w:type="pct"/>
          </w:tcPr>
          <w:p w14:paraId="76B5AEFA"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3306B08C"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Nebula-func-010</w:t>
            </w:r>
          </w:p>
        </w:tc>
      </w:tr>
      <w:tr w:rsidR="009B224A" w:rsidRPr="009B224A" w14:paraId="63AC84F0" w14:textId="77777777" w:rsidTr="003013C1">
        <w:tc>
          <w:tcPr>
            <w:tcW w:w="1531" w:type="pct"/>
          </w:tcPr>
          <w:p w14:paraId="48374572"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0B700640" w14:textId="7BE305EB"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rPr>
              <w:t>执行</w:t>
            </w:r>
            <w:r w:rsidRPr="009B224A">
              <w:rPr>
                <w:rFonts w:cs="Times New Roman" w:hint="eastAsia"/>
                <w:color w:val="000000" w:themeColor="text1"/>
                <w:sz w:val="20"/>
              </w:rPr>
              <w:t>lookup</w:t>
            </w:r>
            <w:r w:rsidRPr="009B224A">
              <w:rPr>
                <w:rFonts w:cs="Times New Roman" w:hint="eastAsia"/>
                <w:color w:val="000000" w:themeColor="text1"/>
                <w:sz w:val="20"/>
              </w:rPr>
              <w:t>查询</w:t>
            </w:r>
          </w:p>
        </w:tc>
      </w:tr>
      <w:tr w:rsidR="009B224A" w:rsidRPr="009B224A" w14:paraId="59C1F848" w14:textId="77777777" w:rsidTr="003013C1">
        <w:tc>
          <w:tcPr>
            <w:tcW w:w="1531" w:type="pct"/>
          </w:tcPr>
          <w:p w14:paraId="6C74D42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58FC1517" w14:textId="77777777" w:rsidR="006E5CC8" w:rsidRPr="009B224A" w:rsidRDefault="006E5CC8" w:rsidP="003013C1">
            <w:pPr>
              <w:rPr>
                <w:rFonts w:ascii="微软雅黑" w:eastAsia="微软雅黑" w:hAnsi="微软雅黑"/>
                <w:i/>
                <w:color w:val="000000" w:themeColor="text1"/>
              </w:rPr>
            </w:pPr>
          </w:p>
        </w:tc>
      </w:tr>
      <w:tr w:rsidR="009B224A" w:rsidRPr="009B224A" w14:paraId="589A4B96" w14:textId="77777777" w:rsidTr="003013C1">
        <w:tc>
          <w:tcPr>
            <w:tcW w:w="1531" w:type="pct"/>
          </w:tcPr>
          <w:p w14:paraId="015ED5B3"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w:t>
            </w:r>
            <w:r w:rsidRPr="009B224A">
              <w:rPr>
                <w:rFonts w:ascii="微软雅黑" w:eastAsia="微软雅黑" w:hAnsi="微软雅黑" w:hint="eastAsia"/>
                <w:color w:val="000000" w:themeColor="text1"/>
              </w:rPr>
              <w:lastRenderedPageBreak/>
              <w:t>件*：</w:t>
            </w:r>
          </w:p>
        </w:tc>
        <w:tc>
          <w:tcPr>
            <w:tcW w:w="3469" w:type="pct"/>
            <w:gridSpan w:val="3"/>
            <w:vAlign w:val="center"/>
          </w:tcPr>
          <w:p w14:paraId="2E38EAF4"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lastRenderedPageBreak/>
              <w:t>启动 nebula</w:t>
            </w:r>
          </w:p>
        </w:tc>
      </w:tr>
      <w:tr w:rsidR="009B224A" w:rsidRPr="009B224A" w14:paraId="00805533" w14:textId="77777777" w:rsidTr="003013C1">
        <w:tc>
          <w:tcPr>
            <w:tcW w:w="1531" w:type="pct"/>
          </w:tcPr>
          <w:p w14:paraId="3252A0A2"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26E92EA2"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5AAED724" w14:textId="7ABF123B"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 xml:space="preserve">. </w:t>
            </w:r>
            <w:r w:rsidR="009729C5" w:rsidRPr="009B224A">
              <w:rPr>
                <w:rFonts w:cs="Times New Roman" w:hint="eastAsia"/>
                <w:color w:val="000000" w:themeColor="text1"/>
                <w:sz w:val="20"/>
              </w:rPr>
              <w:t xml:space="preserve">LOOKUP ON </w:t>
            </w:r>
            <w:proofErr w:type="gramStart"/>
            <w:r w:rsidR="009729C5" w:rsidRPr="009B224A">
              <w:rPr>
                <w:rFonts w:cs="Times New Roman" w:hint="eastAsia"/>
                <w:color w:val="000000" w:themeColor="text1"/>
                <w:sz w:val="20"/>
              </w:rPr>
              <w:t>player  WHERE</w:t>
            </w:r>
            <w:proofErr w:type="gramEnd"/>
            <w:r w:rsidR="009729C5" w:rsidRPr="009B224A">
              <w:rPr>
                <w:rFonts w:cs="Times New Roman" w:hint="eastAsia"/>
                <w:color w:val="000000" w:themeColor="text1"/>
                <w:sz w:val="20"/>
              </w:rPr>
              <w:t xml:space="preserve"> player.name == "Tony Parker"  YIELD id(vertex);</w:t>
            </w:r>
          </w:p>
        </w:tc>
      </w:tr>
      <w:tr w:rsidR="009B224A" w:rsidRPr="009B224A" w14:paraId="6FD7E3E1" w14:textId="77777777" w:rsidTr="003013C1">
        <w:tc>
          <w:tcPr>
            <w:tcW w:w="1531" w:type="pct"/>
          </w:tcPr>
          <w:p w14:paraId="5651463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06FE9647"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查询成功</w:t>
            </w:r>
          </w:p>
        </w:tc>
      </w:tr>
      <w:tr w:rsidR="009B224A" w:rsidRPr="009B224A" w14:paraId="0442A5E1" w14:textId="77777777" w:rsidTr="003013C1">
        <w:tc>
          <w:tcPr>
            <w:tcW w:w="1531" w:type="pct"/>
          </w:tcPr>
          <w:p w14:paraId="484E108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75DC99CD"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2B05455C" w14:textId="6AEE4B66"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52CF6A5C" wp14:editId="68042176">
                  <wp:extent cx="5274310" cy="1422400"/>
                  <wp:effectExtent l="0" t="0" r="0" b="0"/>
                  <wp:docPr id="1178172032"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72032" name="图片 10" descr="图形用户界面, 文本, 应用程序&#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422400"/>
                          </a:xfrm>
                          <a:prstGeom prst="rect">
                            <a:avLst/>
                          </a:prstGeom>
                        </pic:spPr>
                      </pic:pic>
                    </a:graphicData>
                  </a:graphic>
                </wp:inline>
              </w:drawing>
            </w:r>
          </w:p>
        </w:tc>
      </w:tr>
      <w:tr w:rsidR="009B224A" w:rsidRPr="009B224A" w14:paraId="464BF1FA" w14:textId="77777777" w:rsidTr="003013C1">
        <w:tc>
          <w:tcPr>
            <w:tcW w:w="1531" w:type="pct"/>
          </w:tcPr>
          <w:p w14:paraId="0BE258D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0577217A"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040BF523" w14:textId="77777777" w:rsidTr="003013C1">
        <w:tc>
          <w:tcPr>
            <w:tcW w:w="1531" w:type="pct"/>
          </w:tcPr>
          <w:p w14:paraId="6A8EE78C"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0755DD00"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59C7F2AA"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13924107" w14:textId="77777777" w:rsidTr="003013C1">
        <w:tc>
          <w:tcPr>
            <w:tcW w:w="1531" w:type="pct"/>
            <w:shd w:val="clear" w:color="auto" w:fill="BFBFBF" w:themeFill="background1" w:themeFillShade="BF"/>
          </w:tcPr>
          <w:p w14:paraId="66B5516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54FFC61C"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73601223"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47A4AD1E"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6A7AC5BB" w14:textId="77777777" w:rsidTr="003013C1">
        <w:tc>
          <w:tcPr>
            <w:tcW w:w="1531" w:type="pct"/>
          </w:tcPr>
          <w:p w14:paraId="6CD556F2"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4F7584F7"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Nebula-func-011</w:t>
            </w:r>
          </w:p>
        </w:tc>
      </w:tr>
      <w:tr w:rsidR="009B224A" w:rsidRPr="009B224A" w14:paraId="6889E36A" w14:textId="77777777" w:rsidTr="003013C1">
        <w:tc>
          <w:tcPr>
            <w:tcW w:w="1531" w:type="pct"/>
          </w:tcPr>
          <w:p w14:paraId="03007426"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437487C8" w14:textId="7D2F7DA1"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rPr>
              <w:t>执行</w:t>
            </w:r>
            <w:r w:rsidRPr="009B224A">
              <w:rPr>
                <w:rFonts w:cs="Times New Roman" w:hint="eastAsia"/>
                <w:color w:val="000000" w:themeColor="text1"/>
                <w:sz w:val="20"/>
              </w:rPr>
              <w:t>go</w:t>
            </w:r>
            <w:r w:rsidRPr="009B224A">
              <w:rPr>
                <w:rFonts w:cs="Times New Roman" w:hint="eastAsia"/>
                <w:color w:val="000000" w:themeColor="text1"/>
                <w:sz w:val="20"/>
              </w:rPr>
              <w:t>查询</w:t>
            </w:r>
          </w:p>
        </w:tc>
      </w:tr>
      <w:tr w:rsidR="009B224A" w:rsidRPr="009B224A" w14:paraId="5C948388" w14:textId="77777777" w:rsidTr="003013C1">
        <w:tc>
          <w:tcPr>
            <w:tcW w:w="1531" w:type="pct"/>
          </w:tcPr>
          <w:p w14:paraId="0CE64F9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7A885E3F" w14:textId="77777777" w:rsidR="006E5CC8" w:rsidRPr="009B224A" w:rsidRDefault="006E5CC8" w:rsidP="003013C1">
            <w:pPr>
              <w:rPr>
                <w:rFonts w:ascii="微软雅黑" w:eastAsia="微软雅黑" w:hAnsi="微软雅黑"/>
                <w:i/>
                <w:color w:val="000000" w:themeColor="text1"/>
              </w:rPr>
            </w:pPr>
          </w:p>
        </w:tc>
      </w:tr>
      <w:tr w:rsidR="009B224A" w:rsidRPr="009B224A" w14:paraId="7A456220" w14:textId="77777777" w:rsidTr="003013C1">
        <w:tc>
          <w:tcPr>
            <w:tcW w:w="1531" w:type="pct"/>
          </w:tcPr>
          <w:p w14:paraId="4886E0C8"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r w:rsidRPr="009B224A">
              <w:rPr>
                <w:rFonts w:ascii="微软雅黑" w:eastAsia="微软雅黑" w:hAnsi="微软雅黑" w:hint="eastAsia"/>
                <w:color w:val="000000" w:themeColor="text1"/>
              </w:rPr>
              <w:lastRenderedPageBreak/>
              <w:t>*：</w:t>
            </w:r>
          </w:p>
        </w:tc>
        <w:tc>
          <w:tcPr>
            <w:tcW w:w="3469" w:type="pct"/>
            <w:gridSpan w:val="3"/>
            <w:vAlign w:val="center"/>
          </w:tcPr>
          <w:p w14:paraId="796A3377"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lastRenderedPageBreak/>
              <w:t>启动 nebula</w:t>
            </w:r>
          </w:p>
        </w:tc>
      </w:tr>
      <w:tr w:rsidR="009B224A" w:rsidRPr="009B224A" w14:paraId="71D81874" w14:textId="77777777" w:rsidTr="003013C1">
        <w:tc>
          <w:tcPr>
            <w:tcW w:w="1531" w:type="pct"/>
          </w:tcPr>
          <w:p w14:paraId="52D2563E"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测试步骤*：</w:t>
            </w:r>
          </w:p>
        </w:tc>
        <w:tc>
          <w:tcPr>
            <w:tcW w:w="3469" w:type="pct"/>
            <w:gridSpan w:val="3"/>
            <w:vAlign w:val="center"/>
          </w:tcPr>
          <w:p w14:paraId="6A4362A9"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362CDAF1" w14:textId="098A10F2"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 xml:space="preserve">. </w:t>
            </w:r>
            <w:r w:rsidR="009729C5" w:rsidRPr="009B224A">
              <w:rPr>
                <w:rFonts w:cs="Times New Roman" w:hint="eastAsia"/>
                <w:color w:val="000000" w:themeColor="text1"/>
                <w:sz w:val="20"/>
              </w:rPr>
              <w:t>GO</w:t>
            </w:r>
            <w:r w:rsidR="009729C5" w:rsidRPr="009B224A">
              <w:rPr>
                <w:rFonts w:cs="Times New Roman"/>
                <w:color w:val="000000" w:themeColor="text1"/>
                <w:sz w:val="20"/>
              </w:rPr>
              <w:t xml:space="preserve"> </w:t>
            </w:r>
            <w:r w:rsidR="009729C5" w:rsidRPr="009B224A">
              <w:rPr>
                <w:rFonts w:cs="Times New Roman" w:hint="eastAsia"/>
                <w:color w:val="000000" w:themeColor="text1"/>
                <w:sz w:val="20"/>
              </w:rPr>
              <w:t>FROM "player102" OVER serve YIELD dst(edge);</w:t>
            </w:r>
          </w:p>
        </w:tc>
      </w:tr>
      <w:tr w:rsidR="009B224A" w:rsidRPr="009B224A" w14:paraId="53C95CBA" w14:textId="77777777" w:rsidTr="003013C1">
        <w:tc>
          <w:tcPr>
            <w:tcW w:w="1531" w:type="pct"/>
          </w:tcPr>
          <w:p w14:paraId="0A2F103B"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4A8E6519"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查询成功</w:t>
            </w:r>
          </w:p>
        </w:tc>
      </w:tr>
      <w:tr w:rsidR="009B224A" w:rsidRPr="009B224A" w14:paraId="579AC5FD" w14:textId="77777777" w:rsidTr="003013C1">
        <w:tc>
          <w:tcPr>
            <w:tcW w:w="1531" w:type="pct"/>
          </w:tcPr>
          <w:p w14:paraId="6EF733F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1C90A5BB"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7432B01A" w14:textId="70F3F10F"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5973C6CE" wp14:editId="2CE1743F">
                  <wp:extent cx="5274310" cy="1590040"/>
                  <wp:effectExtent l="0" t="0" r="0" b="0"/>
                  <wp:docPr id="1075712295" name="图片 1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12295" name="图片 11" descr="图形用户界面, 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590040"/>
                          </a:xfrm>
                          <a:prstGeom prst="rect">
                            <a:avLst/>
                          </a:prstGeom>
                        </pic:spPr>
                      </pic:pic>
                    </a:graphicData>
                  </a:graphic>
                </wp:inline>
              </w:drawing>
            </w:r>
          </w:p>
        </w:tc>
      </w:tr>
      <w:tr w:rsidR="009B224A" w:rsidRPr="009B224A" w14:paraId="31A19D77" w14:textId="77777777" w:rsidTr="003013C1">
        <w:tc>
          <w:tcPr>
            <w:tcW w:w="1531" w:type="pct"/>
          </w:tcPr>
          <w:p w14:paraId="67AA4E0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0B7F6711"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52D5E52D" w14:textId="77777777" w:rsidTr="003013C1">
        <w:tc>
          <w:tcPr>
            <w:tcW w:w="1531" w:type="pct"/>
          </w:tcPr>
          <w:p w14:paraId="2022B11A"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6DF1083C"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72C5C117"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41B23C8C" w14:textId="77777777" w:rsidTr="003013C1">
        <w:tc>
          <w:tcPr>
            <w:tcW w:w="1531" w:type="pct"/>
            <w:shd w:val="clear" w:color="auto" w:fill="BFBFBF" w:themeFill="background1" w:themeFillShade="BF"/>
          </w:tcPr>
          <w:p w14:paraId="278D9614"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7DC3475E"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4795D3A4"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59E50308"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78ADD971" w14:textId="77777777" w:rsidTr="003013C1">
        <w:tc>
          <w:tcPr>
            <w:tcW w:w="1531" w:type="pct"/>
          </w:tcPr>
          <w:p w14:paraId="6DC99D4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6AA28AA5"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Nebula-func-012</w:t>
            </w:r>
          </w:p>
        </w:tc>
      </w:tr>
      <w:tr w:rsidR="009B224A" w:rsidRPr="009B224A" w14:paraId="3D532906" w14:textId="77777777" w:rsidTr="003013C1">
        <w:tc>
          <w:tcPr>
            <w:tcW w:w="1531" w:type="pct"/>
          </w:tcPr>
          <w:p w14:paraId="407BCDC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6891D2DC" w14:textId="511B41F2"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rPr>
              <w:t>执行</w:t>
            </w:r>
            <w:r w:rsidRPr="009B224A">
              <w:rPr>
                <w:rFonts w:cs="Times New Roman" w:hint="eastAsia"/>
                <w:color w:val="000000" w:themeColor="text1"/>
                <w:sz w:val="20"/>
              </w:rPr>
              <w:t>fetch</w:t>
            </w:r>
            <w:r w:rsidRPr="009B224A">
              <w:rPr>
                <w:rFonts w:cs="Times New Roman" w:hint="eastAsia"/>
                <w:color w:val="000000" w:themeColor="text1"/>
                <w:sz w:val="20"/>
              </w:rPr>
              <w:t>查询</w:t>
            </w:r>
          </w:p>
        </w:tc>
      </w:tr>
      <w:tr w:rsidR="009B224A" w:rsidRPr="009B224A" w14:paraId="43F9924C" w14:textId="77777777" w:rsidTr="003013C1">
        <w:tc>
          <w:tcPr>
            <w:tcW w:w="1531" w:type="pct"/>
          </w:tcPr>
          <w:p w14:paraId="3A59A29F"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1BC086A1" w14:textId="77777777" w:rsidR="006E5CC8" w:rsidRPr="009B224A" w:rsidRDefault="006E5CC8" w:rsidP="003013C1">
            <w:pPr>
              <w:rPr>
                <w:rFonts w:ascii="微软雅黑" w:eastAsia="微软雅黑" w:hAnsi="微软雅黑"/>
                <w:i/>
                <w:color w:val="000000" w:themeColor="text1"/>
              </w:rPr>
            </w:pPr>
          </w:p>
        </w:tc>
      </w:tr>
      <w:tr w:rsidR="009B224A" w:rsidRPr="009B224A" w14:paraId="192709A1" w14:textId="77777777" w:rsidTr="003013C1">
        <w:tc>
          <w:tcPr>
            <w:tcW w:w="1531" w:type="pct"/>
          </w:tcPr>
          <w:p w14:paraId="586E5635"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1BEE1EF9"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625C50E7" w14:textId="77777777" w:rsidTr="003013C1">
        <w:tc>
          <w:tcPr>
            <w:tcW w:w="1531" w:type="pct"/>
          </w:tcPr>
          <w:p w14:paraId="09A930CB"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lastRenderedPageBreak/>
              <w:t>测试步骤*：</w:t>
            </w:r>
          </w:p>
        </w:tc>
        <w:tc>
          <w:tcPr>
            <w:tcW w:w="3469" w:type="pct"/>
            <w:gridSpan w:val="3"/>
            <w:vAlign w:val="center"/>
          </w:tcPr>
          <w:p w14:paraId="3AC1A447" w14:textId="77777777"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1</w:t>
            </w:r>
            <w:r w:rsidRPr="009B224A">
              <w:rPr>
                <w:rFonts w:ascii="微软雅黑" w:eastAsia="微软雅黑" w:hAnsi="微软雅黑"/>
                <w:i/>
                <w:color w:val="000000" w:themeColor="text1"/>
              </w:rPr>
              <w:t xml:space="preserve">. </w:t>
            </w:r>
            <w:r w:rsidRPr="009B224A">
              <w:rPr>
                <w:rFonts w:ascii="微软雅黑" w:eastAsia="微软雅黑" w:hAnsi="微软雅黑" w:hint="eastAsia"/>
                <w:i/>
                <w:color w:val="000000" w:themeColor="text1"/>
              </w:rPr>
              <w:t>通过 nebula</w:t>
            </w:r>
            <w:r w:rsidRPr="009B224A">
              <w:rPr>
                <w:rFonts w:ascii="微软雅黑" w:eastAsia="微软雅黑" w:hAnsi="微软雅黑"/>
                <w:i/>
                <w:color w:val="000000" w:themeColor="text1"/>
              </w:rPr>
              <w:t xml:space="preserve">-console </w:t>
            </w:r>
            <w:r w:rsidRPr="009B224A">
              <w:rPr>
                <w:rFonts w:ascii="微软雅黑" w:eastAsia="微软雅黑" w:hAnsi="微软雅黑" w:hint="eastAsia"/>
                <w:i/>
                <w:color w:val="000000" w:themeColor="text1"/>
              </w:rPr>
              <w:t>连接 nebula</w:t>
            </w:r>
          </w:p>
          <w:p w14:paraId="31C80B0A" w14:textId="7279C25D" w:rsidR="006E5CC8" w:rsidRPr="009B224A" w:rsidRDefault="006E5CC8" w:rsidP="003013C1">
            <w:pPr>
              <w:autoSpaceDE w:val="0"/>
              <w:autoSpaceDN w:val="0"/>
              <w:snapToGrid/>
              <w:rPr>
                <w:rFonts w:ascii="微软雅黑" w:eastAsia="微软雅黑" w:hAnsi="微软雅黑"/>
                <w:i/>
                <w:color w:val="000000" w:themeColor="text1"/>
              </w:rPr>
            </w:pPr>
            <w:r w:rsidRPr="009B224A">
              <w:rPr>
                <w:rFonts w:ascii="微软雅黑" w:eastAsia="微软雅黑" w:hAnsi="微软雅黑" w:hint="eastAsia"/>
                <w:i/>
                <w:color w:val="000000" w:themeColor="text1"/>
              </w:rPr>
              <w:t>2</w:t>
            </w:r>
            <w:r w:rsidRPr="009B224A">
              <w:rPr>
                <w:rFonts w:ascii="微软雅黑" w:eastAsia="微软雅黑" w:hAnsi="微软雅黑"/>
                <w:i/>
                <w:color w:val="000000" w:themeColor="text1"/>
              </w:rPr>
              <w:t xml:space="preserve">. </w:t>
            </w:r>
            <w:r w:rsidR="009729C5" w:rsidRPr="009B224A">
              <w:rPr>
                <w:rFonts w:cs="Times New Roman" w:hint="eastAsia"/>
                <w:color w:val="000000" w:themeColor="text1"/>
                <w:sz w:val="20"/>
              </w:rPr>
              <w:t>FETCH PROP ON player "player100" YIELD properties(vertex);</w:t>
            </w:r>
          </w:p>
        </w:tc>
      </w:tr>
      <w:tr w:rsidR="009B224A" w:rsidRPr="009B224A" w14:paraId="31B8D97C" w14:textId="77777777" w:rsidTr="003013C1">
        <w:tc>
          <w:tcPr>
            <w:tcW w:w="1531" w:type="pct"/>
          </w:tcPr>
          <w:p w14:paraId="0A9898B2"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1B2691EC"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查询成功</w:t>
            </w:r>
          </w:p>
        </w:tc>
      </w:tr>
      <w:tr w:rsidR="009B224A" w:rsidRPr="009B224A" w14:paraId="6B218D19" w14:textId="77777777" w:rsidTr="003013C1">
        <w:tc>
          <w:tcPr>
            <w:tcW w:w="1531" w:type="pct"/>
          </w:tcPr>
          <w:p w14:paraId="1B7C403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08B8537A"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22672C77" w14:textId="2BBE49EA"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3E266B0D" wp14:editId="260222E4">
                  <wp:extent cx="5274310" cy="1447165"/>
                  <wp:effectExtent l="0" t="0" r="0" b="635"/>
                  <wp:docPr id="805275670"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75670" name="图片 12" descr="图形用户界面, 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447165"/>
                          </a:xfrm>
                          <a:prstGeom prst="rect">
                            <a:avLst/>
                          </a:prstGeom>
                        </pic:spPr>
                      </pic:pic>
                    </a:graphicData>
                  </a:graphic>
                </wp:inline>
              </w:drawing>
            </w:r>
          </w:p>
        </w:tc>
      </w:tr>
      <w:tr w:rsidR="009B224A" w:rsidRPr="009B224A" w14:paraId="6C1451D8" w14:textId="77777777" w:rsidTr="003013C1">
        <w:tc>
          <w:tcPr>
            <w:tcW w:w="1531" w:type="pct"/>
          </w:tcPr>
          <w:p w14:paraId="012ED6F2"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7CF8B3BD"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3B67B241" w14:textId="77777777" w:rsidTr="003013C1">
        <w:tc>
          <w:tcPr>
            <w:tcW w:w="1531" w:type="pct"/>
          </w:tcPr>
          <w:p w14:paraId="6294BE5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7F56AE3F"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142E3BC3" w14:textId="77777777" w:rsidR="006E5CC8" w:rsidRPr="009B224A" w:rsidRDefault="006E5CC8" w:rsidP="006E5CC8">
      <w:pPr>
        <w:rPr>
          <w:rFonts w:ascii="微软雅黑" w:eastAsia="微软雅黑" w:hAnsi="微软雅黑"/>
          <w:color w:val="000000" w:themeColor="text1"/>
          <w:sz w:val="16"/>
          <w:szCs w:val="16"/>
        </w:rPr>
      </w:pPr>
    </w:p>
    <w:p w14:paraId="4CB75AA4"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20A0A0D6" w14:textId="77777777" w:rsidTr="003013C1">
        <w:tc>
          <w:tcPr>
            <w:tcW w:w="1531" w:type="pct"/>
            <w:shd w:val="clear" w:color="auto" w:fill="BFBFBF" w:themeFill="background1" w:themeFillShade="BF"/>
          </w:tcPr>
          <w:p w14:paraId="311D2543"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462B5375"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072D7A5C"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76BBE081"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0392E014" w14:textId="77777777" w:rsidTr="003013C1">
        <w:tc>
          <w:tcPr>
            <w:tcW w:w="1531" w:type="pct"/>
          </w:tcPr>
          <w:p w14:paraId="4D4701D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381E759D"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Nebula-func-013</w:t>
            </w:r>
          </w:p>
        </w:tc>
      </w:tr>
      <w:tr w:rsidR="009B224A" w:rsidRPr="009B224A" w14:paraId="04FB201D" w14:textId="77777777" w:rsidTr="003013C1">
        <w:tc>
          <w:tcPr>
            <w:tcW w:w="1531" w:type="pct"/>
          </w:tcPr>
          <w:p w14:paraId="34AB232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24705860" w14:textId="39569054"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szCs w:val="20"/>
              </w:rPr>
              <w:t>查看服务状态</w:t>
            </w:r>
          </w:p>
        </w:tc>
      </w:tr>
      <w:tr w:rsidR="009B224A" w:rsidRPr="009B224A" w14:paraId="2C1F136A" w14:textId="77777777" w:rsidTr="003013C1">
        <w:tc>
          <w:tcPr>
            <w:tcW w:w="1531" w:type="pct"/>
          </w:tcPr>
          <w:p w14:paraId="310BA5B8"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26E14BA0" w14:textId="77777777" w:rsidR="006E5CC8" w:rsidRPr="009B224A" w:rsidRDefault="006E5CC8" w:rsidP="003013C1">
            <w:pPr>
              <w:rPr>
                <w:rFonts w:ascii="微软雅黑" w:eastAsia="微软雅黑" w:hAnsi="微软雅黑"/>
                <w:i/>
                <w:color w:val="000000" w:themeColor="text1"/>
              </w:rPr>
            </w:pPr>
          </w:p>
        </w:tc>
      </w:tr>
      <w:tr w:rsidR="009B224A" w:rsidRPr="009B224A" w14:paraId="42F873A4" w14:textId="77777777" w:rsidTr="003013C1">
        <w:tc>
          <w:tcPr>
            <w:tcW w:w="1531" w:type="pct"/>
          </w:tcPr>
          <w:p w14:paraId="3F389EA0"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7A2A4726"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5C350234" w14:textId="77777777" w:rsidTr="003013C1">
        <w:tc>
          <w:tcPr>
            <w:tcW w:w="1531" w:type="pct"/>
          </w:tcPr>
          <w:p w14:paraId="5079379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lastRenderedPageBreak/>
              <w:t>测试步骤*：</w:t>
            </w:r>
          </w:p>
        </w:tc>
        <w:tc>
          <w:tcPr>
            <w:tcW w:w="3469" w:type="pct"/>
            <w:gridSpan w:val="3"/>
            <w:vAlign w:val="center"/>
          </w:tcPr>
          <w:p w14:paraId="4B14134B" w14:textId="10D1471A" w:rsidR="006E5CC8" w:rsidRPr="009B224A" w:rsidRDefault="009729C5" w:rsidP="003013C1">
            <w:pPr>
              <w:autoSpaceDE w:val="0"/>
              <w:autoSpaceDN w:val="0"/>
              <w:snapToGrid/>
              <w:rPr>
                <w:rFonts w:ascii="微软雅黑" w:eastAsia="微软雅黑" w:hAnsi="微软雅黑"/>
                <w:i/>
                <w:color w:val="000000" w:themeColor="text1"/>
              </w:rPr>
            </w:pPr>
            <w:r w:rsidRPr="009B224A">
              <w:rPr>
                <w:rFonts w:cs="Times New Roman" w:hint="eastAsia"/>
                <w:color w:val="000000" w:themeColor="text1"/>
                <w:sz w:val="20"/>
              </w:rPr>
              <w:t>执行查看服务命令</w:t>
            </w:r>
          </w:p>
        </w:tc>
      </w:tr>
      <w:tr w:rsidR="009B224A" w:rsidRPr="009B224A" w14:paraId="333E9D2F" w14:textId="77777777" w:rsidTr="003013C1">
        <w:tc>
          <w:tcPr>
            <w:tcW w:w="1531" w:type="pct"/>
          </w:tcPr>
          <w:p w14:paraId="78A27C8C"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0C910A23" w14:textId="2E8F84F1"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w:t>
            </w:r>
            <w:r w:rsidR="00372E64" w:rsidRPr="009B224A">
              <w:rPr>
                <w:rFonts w:ascii="微软雅黑" w:eastAsia="微软雅黑" w:hAnsi="微软雅黑" w:hint="eastAsia"/>
                <w:i/>
                <w:color w:val="000000" w:themeColor="text1"/>
              </w:rPr>
              <w:t>查看</w:t>
            </w:r>
            <w:r w:rsidRPr="009B224A">
              <w:rPr>
                <w:rFonts w:ascii="微软雅黑" w:eastAsia="微软雅黑" w:hAnsi="微软雅黑" w:hint="eastAsia"/>
                <w:i/>
                <w:color w:val="000000" w:themeColor="text1"/>
              </w:rPr>
              <w:t>成功</w:t>
            </w:r>
          </w:p>
        </w:tc>
      </w:tr>
      <w:tr w:rsidR="009B224A" w:rsidRPr="009B224A" w14:paraId="760FF5FA" w14:textId="77777777" w:rsidTr="003013C1">
        <w:tc>
          <w:tcPr>
            <w:tcW w:w="1531" w:type="pct"/>
          </w:tcPr>
          <w:p w14:paraId="0420DDF5"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7BEFB739"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365500E4" w14:textId="6FF57E67"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37FF2E0E" wp14:editId="5396937F">
                  <wp:extent cx="5274310" cy="898525"/>
                  <wp:effectExtent l="0" t="0" r="0" b="3175"/>
                  <wp:docPr id="1240627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27204" name=""/>
                          <pic:cNvPicPr/>
                        </pic:nvPicPr>
                        <pic:blipFill>
                          <a:blip r:embed="rId20"/>
                          <a:stretch>
                            <a:fillRect/>
                          </a:stretch>
                        </pic:blipFill>
                        <pic:spPr>
                          <a:xfrm>
                            <a:off x="0" y="0"/>
                            <a:ext cx="5274310" cy="898525"/>
                          </a:xfrm>
                          <a:prstGeom prst="rect">
                            <a:avLst/>
                          </a:prstGeom>
                        </pic:spPr>
                      </pic:pic>
                    </a:graphicData>
                  </a:graphic>
                </wp:inline>
              </w:drawing>
            </w:r>
          </w:p>
        </w:tc>
      </w:tr>
      <w:tr w:rsidR="009B224A" w:rsidRPr="009B224A" w14:paraId="7EA68332" w14:textId="77777777" w:rsidTr="003013C1">
        <w:tc>
          <w:tcPr>
            <w:tcW w:w="1531" w:type="pct"/>
          </w:tcPr>
          <w:p w14:paraId="5D5C7F24"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40866391"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2C252E8B" w14:textId="77777777" w:rsidTr="003013C1">
        <w:tc>
          <w:tcPr>
            <w:tcW w:w="1531" w:type="pct"/>
          </w:tcPr>
          <w:p w14:paraId="550406FB"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168CA1BB"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29775966" w14:textId="77777777" w:rsidR="006E5CC8" w:rsidRPr="009B224A" w:rsidRDefault="006E5CC8" w:rsidP="006E5CC8">
      <w:pPr>
        <w:rPr>
          <w:rFonts w:ascii="微软雅黑" w:eastAsia="微软雅黑" w:hAnsi="微软雅黑"/>
          <w:color w:val="000000" w:themeColor="text1"/>
          <w:sz w:val="16"/>
          <w:szCs w:val="16"/>
        </w:rPr>
      </w:pPr>
    </w:p>
    <w:tbl>
      <w:tblPr>
        <w:tblStyle w:val="affffa"/>
        <w:tblW w:w="4186" w:type="pct"/>
        <w:tblInd w:w="562" w:type="dxa"/>
        <w:tblLook w:val="04A0" w:firstRow="1" w:lastRow="0" w:firstColumn="1" w:lastColumn="0" w:noHBand="0" w:noVBand="1"/>
      </w:tblPr>
      <w:tblGrid>
        <w:gridCol w:w="645"/>
        <w:gridCol w:w="2220"/>
        <w:gridCol w:w="2575"/>
        <w:gridCol w:w="2294"/>
      </w:tblGrid>
      <w:tr w:rsidR="009B224A" w:rsidRPr="009B224A" w14:paraId="2CB4D848" w14:textId="77777777" w:rsidTr="003013C1">
        <w:tc>
          <w:tcPr>
            <w:tcW w:w="1531" w:type="pct"/>
            <w:shd w:val="clear" w:color="auto" w:fill="BFBFBF" w:themeFill="background1" w:themeFillShade="BF"/>
          </w:tcPr>
          <w:p w14:paraId="62AD5BCB"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w:t>
            </w:r>
            <w:r w:rsidRPr="009B224A">
              <w:rPr>
                <w:rFonts w:ascii="微软雅黑" w:eastAsia="微软雅黑" w:hAnsi="微软雅黑"/>
                <w:color w:val="000000" w:themeColor="text1"/>
              </w:rPr>
              <w:t>模块</w:t>
            </w:r>
            <w:r w:rsidRPr="009B224A">
              <w:rPr>
                <w:rFonts w:ascii="微软雅黑" w:eastAsia="微软雅黑" w:hAnsi="微软雅黑" w:hint="eastAsia"/>
                <w:color w:val="000000" w:themeColor="text1"/>
              </w:rPr>
              <w:t>*：</w:t>
            </w:r>
          </w:p>
        </w:tc>
        <w:tc>
          <w:tcPr>
            <w:tcW w:w="1085" w:type="pct"/>
            <w:shd w:val="clear" w:color="auto" w:fill="BFBFBF" w:themeFill="background1" w:themeFillShade="BF"/>
          </w:tcPr>
          <w:p w14:paraId="2FA76E5D"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color w:val="000000" w:themeColor="text1"/>
              </w:rPr>
              <w:t>功</w:t>
            </w:r>
            <w:r w:rsidRPr="009B224A">
              <w:rPr>
                <w:rFonts w:ascii="微软雅黑" w:eastAsia="微软雅黑" w:hAnsi="微软雅黑" w:hint="eastAsia"/>
                <w:color w:val="000000" w:themeColor="text1"/>
              </w:rPr>
              <w:t>能测试</w:t>
            </w:r>
          </w:p>
        </w:tc>
        <w:tc>
          <w:tcPr>
            <w:tcW w:w="1262" w:type="pct"/>
            <w:shd w:val="clear" w:color="auto" w:fill="BFBFBF" w:themeFill="background1" w:themeFillShade="BF"/>
          </w:tcPr>
          <w:p w14:paraId="4541A3AD"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color w:val="000000" w:themeColor="text1"/>
              </w:rPr>
              <w:t>子模块</w:t>
            </w:r>
            <w:r w:rsidRPr="009B224A">
              <w:rPr>
                <w:rFonts w:ascii="微软雅黑" w:eastAsia="微软雅黑" w:hAnsi="微软雅黑" w:hint="eastAsia"/>
                <w:color w:val="000000" w:themeColor="text1"/>
              </w:rPr>
              <w:t>：</w:t>
            </w:r>
          </w:p>
        </w:tc>
        <w:tc>
          <w:tcPr>
            <w:tcW w:w="1122" w:type="pct"/>
            <w:shd w:val="clear" w:color="auto" w:fill="BFBFBF" w:themeFill="background1" w:themeFillShade="BF"/>
          </w:tcPr>
          <w:p w14:paraId="0230FF0A" w14:textId="77777777" w:rsidR="006E5CC8" w:rsidRPr="009B224A" w:rsidRDefault="006E5CC8" w:rsidP="003013C1">
            <w:pPr>
              <w:jc w:val="center"/>
              <w:rPr>
                <w:rFonts w:ascii="微软雅黑" w:eastAsia="微软雅黑" w:hAnsi="微软雅黑"/>
                <w:i/>
                <w:color w:val="000000" w:themeColor="text1"/>
              </w:rPr>
            </w:pPr>
            <w:r w:rsidRPr="009B224A">
              <w:rPr>
                <w:rFonts w:ascii="微软雅黑" w:eastAsia="微软雅黑" w:hAnsi="微软雅黑"/>
                <w:color w:val="000000" w:themeColor="text1"/>
              </w:rPr>
              <w:t>无</w:t>
            </w:r>
          </w:p>
        </w:tc>
      </w:tr>
      <w:tr w:rsidR="009B224A" w:rsidRPr="009B224A" w14:paraId="2926D853" w14:textId="77777777" w:rsidTr="003013C1">
        <w:tc>
          <w:tcPr>
            <w:tcW w:w="1531" w:type="pct"/>
          </w:tcPr>
          <w:p w14:paraId="30DA1E19"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用例编号：</w:t>
            </w:r>
          </w:p>
        </w:tc>
        <w:tc>
          <w:tcPr>
            <w:tcW w:w="3469" w:type="pct"/>
            <w:gridSpan w:val="3"/>
            <w:vAlign w:val="center"/>
          </w:tcPr>
          <w:p w14:paraId="3AC16AB1"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i/>
                <w:color w:val="000000" w:themeColor="text1"/>
              </w:rPr>
              <w:t>Nebula-func-014</w:t>
            </w:r>
          </w:p>
        </w:tc>
      </w:tr>
      <w:tr w:rsidR="009B224A" w:rsidRPr="009B224A" w14:paraId="683ABBBD" w14:textId="77777777" w:rsidTr="003013C1">
        <w:tc>
          <w:tcPr>
            <w:tcW w:w="1531" w:type="pct"/>
          </w:tcPr>
          <w:p w14:paraId="5245C1B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用例名称：</w:t>
            </w:r>
          </w:p>
        </w:tc>
        <w:tc>
          <w:tcPr>
            <w:tcW w:w="3469" w:type="pct"/>
            <w:gridSpan w:val="3"/>
            <w:vAlign w:val="center"/>
          </w:tcPr>
          <w:p w14:paraId="59247F76" w14:textId="0C9A5F54" w:rsidR="006E5CC8" w:rsidRPr="009B224A" w:rsidRDefault="008D0EA2" w:rsidP="003013C1">
            <w:pPr>
              <w:rPr>
                <w:rFonts w:ascii="微软雅黑" w:eastAsia="微软雅黑" w:hAnsi="微软雅黑"/>
                <w:i/>
                <w:color w:val="000000" w:themeColor="text1"/>
              </w:rPr>
            </w:pPr>
            <w:r w:rsidRPr="009B224A">
              <w:rPr>
                <w:rFonts w:cs="Times New Roman" w:hint="eastAsia"/>
                <w:color w:val="000000" w:themeColor="text1"/>
                <w:sz w:val="20"/>
                <w:szCs w:val="20"/>
              </w:rPr>
              <w:t>停止服务</w:t>
            </w:r>
          </w:p>
        </w:tc>
      </w:tr>
      <w:tr w:rsidR="009B224A" w:rsidRPr="009B224A" w14:paraId="79720986" w14:textId="77777777" w:rsidTr="003013C1">
        <w:tc>
          <w:tcPr>
            <w:tcW w:w="1531" w:type="pct"/>
          </w:tcPr>
          <w:p w14:paraId="304134C0"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用例目的*：</w:t>
            </w:r>
          </w:p>
        </w:tc>
        <w:tc>
          <w:tcPr>
            <w:tcW w:w="3469" w:type="pct"/>
            <w:gridSpan w:val="3"/>
            <w:vAlign w:val="center"/>
          </w:tcPr>
          <w:p w14:paraId="50918397" w14:textId="0216E921" w:rsidR="006E5CC8" w:rsidRPr="009B224A" w:rsidRDefault="006E5CC8" w:rsidP="003013C1">
            <w:pPr>
              <w:rPr>
                <w:rFonts w:ascii="微软雅黑" w:eastAsia="微软雅黑" w:hAnsi="微软雅黑"/>
                <w:i/>
                <w:color w:val="000000" w:themeColor="text1"/>
              </w:rPr>
            </w:pPr>
          </w:p>
        </w:tc>
      </w:tr>
      <w:tr w:rsidR="009B224A" w:rsidRPr="009B224A" w14:paraId="59755DD8" w14:textId="77777777" w:rsidTr="003013C1">
        <w:tc>
          <w:tcPr>
            <w:tcW w:w="1531" w:type="pct"/>
          </w:tcPr>
          <w:p w14:paraId="26E4596F" w14:textId="77777777" w:rsidR="006E5CC8" w:rsidRPr="009B224A" w:rsidRDefault="006E5CC8" w:rsidP="003013C1">
            <w:pPr>
              <w:ind w:firstLineChars="150" w:firstLine="315"/>
              <w:jc w:val="left"/>
              <w:rPr>
                <w:rFonts w:ascii="微软雅黑" w:eastAsia="微软雅黑" w:hAnsi="微软雅黑"/>
                <w:color w:val="000000" w:themeColor="text1"/>
              </w:rPr>
            </w:pPr>
            <w:r w:rsidRPr="009B224A">
              <w:rPr>
                <w:rFonts w:ascii="微软雅黑" w:eastAsia="微软雅黑" w:hAnsi="微软雅黑" w:hint="eastAsia"/>
                <w:color w:val="000000" w:themeColor="text1"/>
              </w:rPr>
              <w:t>预置条件*：</w:t>
            </w:r>
          </w:p>
        </w:tc>
        <w:tc>
          <w:tcPr>
            <w:tcW w:w="3469" w:type="pct"/>
            <w:gridSpan w:val="3"/>
            <w:vAlign w:val="center"/>
          </w:tcPr>
          <w:p w14:paraId="2147C5A0" w14:textId="77777777" w:rsidR="006E5CC8" w:rsidRPr="009B224A" w:rsidRDefault="006E5CC8" w:rsidP="003013C1">
            <w:pPr>
              <w:autoSpaceDE w:val="0"/>
              <w:autoSpaceDN w:val="0"/>
              <w:snapToGrid/>
              <w:spacing w:line="360" w:lineRule="auto"/>
              <w:rPr>
                <w:rFonts w:ascii="微软雅黑" w:eastAsia="微软雅黑" w:hAnsi="微软雅黑"/>
                <w:i/>
                <w:color w:val="000000" w:themeColor="text1"/>
              </w:rPr>
            </w:pPr>
            <w:r w:rsidRPr="009B224A">
              <w:rPr>
                <w:rFonts w:ascii="微软雅黑" w:eastAsia="微软雅黑" w:hAnsi="微软雅黑" w:hint="eastAsia"/>
                <w:i/>
                <w:color w:val="000000" w:themeColor="text1"/>
              </w:rPr>
              <w:t>启动 nebula</w:t>
            </w:r>
          </w:p>
        </w:tc>
      </w:tr>
      <w:tr w:rsidR="009B224A" w:rsidRPr="009B224A" w14:paraId="317B315F" w14:textId="77777777" w:rsidTr="003013C1">
        <w:tc>
          <w:tcPr>
            <w:tcW w:w="1531" w:type="pct"/>
          </w:tcPr>
          <w:p w14:paraId="069E15B1"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w:t>
            </w:r>
            <w:r w:rsidRPr="009B224A">
              <w:rPr>
                <w:rFonts w:ascii="微软雅黑" w:eastAsia="微软雅黑" w:hAnsi="微软雅黑" w:hint="eastAsia"/>
                <w:color w:val="000000" w:themeColor="text1"/>
              </w:rPr>
              <w:lastRenderedPageBreak/>
              <w:t>试步骤*：</w:t>
            </w:r>
          </w:p>
        </w:tc>
        <w:tc>
          <w:tcPr>
            <w:tcW w:w="3469" w:type="pct"/>
            <w:gridSpan w:val="3"/>
            <w:vAlign w:val="center"/>
          </w:tcPr>
          <w:p w14:paraId="5E9C6929" w14:textId="458AE442" w:rsidR="006E5CC8" w:rsidRPr="009B224A" w:rsidRDefault="009729C5" w:rsidP="003013C1">
            <w:pPr>
              <w:autoSpaceDE w:val="0"/>
              <w:autoSpaceDN w:val="0"/>
              <w:snapToGrid/>
              <w:rPr>
                <w:rFonts w:ascii="微软雅黑" w:eastAsia="微软雅黑" w:hAnsi="微软雅黑"/>
                <w:i/>
                <w:color w:val="000000" w:themeColor="text1"/>
              </w:rPr>
            </w:pPr>
            <w:r w:rsidRPr="009B224A">
              <w:rPr>
                <w:rFonts w:cs="Times New Roman" w:hint="eastAsia"/>
                <w:color w:val="000000" w:themeColor="text1"/>
                <w:sz w:val="20"/>
              </w:rPr>
              <w:lastRenderedPageBreak/>
              <w:t>执行停止服务命令</w:t>
            </w:r>
          </w:p>
        </w:tc>
      </w:tr>
      <w:tr w:rsidR="009B224A" w:rsidRPr="009B224A" w14:paraId="1DB4D32E" w14:textId="77777777" w:rsidTr="003013C1">
        <w:tc>
          <w:tcPr>
            <w:tcW w:w="1531" w:type="pct"/>
          </w:tcPr>
          <w:p w14:paraId="5E21DD6E"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预期结果*：</w:t>
            </w:r>
          </w:p>
        </w:tc>
        <w:tc>
          <w:tcPr>
            <w:tcW w:w="3469" w:type="pct"/>
            <w:gridSpan w:val="3"/>
            <w:vAlign w:val="center"/>
          </w:tcPr>
          <w:p w14:paraId="5438AF95" w14:textId="77777777" w:rsidR="006E5CC8" w:rsidRPr="009B224A" w:rsidRDefault="006E5CC8" w:rsidP="003013C1">
            <w:pPr>
              <w:rPr>
                <w:rFonts w:ascii="微软雅黑" w:eastAsia="微软雅黑" w:hAnsi="微软雅黑"/>
                <w:i/>
                <w:color w:val="000000" w:themeColor="text1"/>
              </w:rPr>
            </w:pPr>
            <w:r w:rsidRPr="009B224A">
              <w:rPr>
                <w:rFonts w:ascii="微软雅黑" w:eastAsia="微软雅黑" w:hAnsi="微软雅黑" w:hint="eastAsia"/>
                <w:i/>
                <w:color w:val="000000" w:themeColor="text1"/>
              </w:rPr>
              <w:t xml:space="preserve"> 修改成功</w:t>
            </w:r>
          </w:p>
        </w:tc>
      </w:tr>
      <w:tr w:rsidR="009B224A" w:rsidRPr="009B224A" w14:paraId="40360FD5" w14:textId="77777777" w:rsidTr="003013C1">
        <w:tc>
          <w:tcPr>
            <w:tcW w:w="1531" w:type="pct"/>
          </w:tcPr>
          <w:p w14:paraId="3D163C57"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测试结果*：</w:t>
            </w:r>
          </w:p>
          <w:p w14:paraId="1915AB07" w14:textId="77777777" w:rsidR="006E5CC8" w:rsidRPr="009B224A" w:rsidRDefault="006E5CC8" w:rsidP="003013C1">
            <w:pPr>
              <w:jc w:val="center"/>
              <w:rPr>
                <w:rFonts w:ascii="微软雅黑" w:eastAsia="微软雅黑" w:hAnsi="微软雅黑"/>
                <w:color w:val="000000" w:themeColor="text1"/>
              </w:rPr>
            </w:pPr>
            <w:r w:rsidRPr="009B224A">
              <w:rPr>
                <w:rFonts w:ascii="微软雅黑" w:eastAsia="微软雅黑" w:hAnsi="微软雅黑" w:hint="eastAsia"/>
                <w:b/>
                <w:color w:val="000000" w:themeColor="text1"/>
              </w:rPr>
              <w:t>(测试</w:t>
            </w:r>
            <w:r w:rsidRPr="009B224A">
              <w:rPr>
                <w:rFonts w:ascii="微软雅黑" w:eastAsia="微软雅黑" w:hAnsi="微软雅黑"/>
                <w:b/>
                <w:color w:val="000000" w:themeColor="text1"/>
              </w:rPr>
              <w:t>日志</w:t>
            </w:r>
            <w:r w:rsidRPr="009B224A">
              <w:rPr>
                <w:rFonts w:ascii="微软雅黑" w:eastAsia="微软雅黑" w:hAnsi="微软雅黑" w:hint="eastAsia"/>
                <w:b/>
                <w:color w:val="000000" w:themeColor="text1"/>
              </w:rPr>
              <w:t xml:space="preserve"> 或 </w:t>
            </w:r>
            <w:r w:rsidRPr="009B224A">
              <w:rPr>
                <w:rFonts w:ascii="微软雅黑" w:eastAsia="微软雅黑" w:hAnsi="微软雅黑"/>
                <w:b/>
                <w:color w:val="000000" w:themeColor="text1"/>
              </w:rPr>
              <w:t>截图</w:t>
            </w:r>
            <w:r w:rsidRPr="009B224A">
              <w:rPr>
                <w:rFonts w:ascii="微软雅黑" w:eastAsia="微软雅黑" w:hAnsi="微软雅黑" w:hint="eastAsia"/>
                <w:b/>
                <w:color w:val="000000" w:themeColor="text1"/>
              </w:rPr>
              <w:t>)</w:t>
            </w:r>
          </w:p>
        </w:tc>
        <w:tc>
          <w:tcPr>
            <w:tcW w:w="3469" w:type="pct"/>
            <w:gridSpan w:val="3"/>
            <w:vAlign w:val="center"/>
          </w:tcPr>
          <w:p w14:paraId="6F4EE1B7" w14:textId="04364239" w:rsidR="006E5CC8" w:rsidRPr="009B224A" w:rsidRDefault="00372E64" w:rsidP="003013C1">
            <w:pPr>
              <w:rPr>
                <w:rFonts w:ascii="微软雅黑" w:eastAsia="微软雅黑" w:hAnsi="微软雅黑"/>
                <w:i/>
                <w:color w:val="000000" w:themeColor="text1"/>
              </w:rPr>
            </w:pPr>
            <w:r w:rsidRPr="009B224A">
              <w:rPr>
                <w:rFonts w:ascii="微软雅黑" w:eastAsia="微软雅黑" w:hAnsi="微软雅黑"/>
                <w:i/>
                <w:noProof/>
                <w:color w:val="000000" w:themeColor="text1"/>
              </w:rPr>
              <w:drawing>
                <wp:inline distT="0" distB="0" distL="0" distR="0" wp14:anchorId="309737CF" wp14:editId="079FE13A">
                  <wp:extent cx="5274310" cy="2580640"/>
                  <wp:effectExtent l="0" t="0" r="0" b="0"/>
                  <wp:docPr id="1318964892"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4892" name="图片 13"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p>
        </w:tc>
      </w:tr>
      <w:tr w:rsidR="009B224A" w:rsidRPr="009B224A" w14:paraId="0531AE11" w14:textId="77777777" w:rsidTr="003013C1">
        <w:tc>
          <w:tcPr>
            <w:tcW w:w="1531" w:type="pct"/>
          </w:tcPr>
          <w:p w14:paraId="750A3CDC"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测试结论*</w:t>
            </w:r>
          </w:p>
        </w:tc>
        <w:tc>
          <w:tcPr>
            <w:tcW w:w="3469" w:type="pct"/>
            <w:gridSpan w:val="3"/>
            <w:vAlign w:val="center"/>
          </w:tcPr>
          <w:p w14:paraId="24CDC600"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hint="eastAsia"/>
                <w:i/>
                <w:color w:val="000000" w:themeColor="text1"/>
                <w:sz w:val="16"/>
                <w:szCs w:val="16"/>
              </w:rPr>
              <w:t>通过</w:t>
            </w:r>
          </w:p>
        </w:tc>
      </w:tr>
      <w:tr w:rsidR="006E5CC8" w:rsidRPr="009B224A" w14:paraId="2FEF550D" w14:textId="77777777" w:rsidTr="003013C1">
        <w:tc>
          <w:tcPr>
            <w:tcW w:w="1531" w:type="pct"/>
          </w:tcPr>
          <w:p w14:paraId="5DEF8144" w14:textId="77777777" w:rsidR="006E5CC8" w:rsidRPr="009B224A" w:rsidRDefault="006E5CC8" w:rsidP="003013C1">
            <w:pPr>
              <w:ind w:firstLineChars="150" w:firstLine="315"/>
              <w:rPr>
                <w:rFonts w:ascii="微软雅黑" w:eastAsia="微软雅黑" w:hAnsi="微软雅黑"/>
                <w:color w:val="000000" w:themeColor="text1"/>
              </w:rPr>
            </w:pPr>
            <w:r w:rsidRPr="009B224A">
              <w:rPr>
                <w:rFonts w:ascii="微软雅黑" w:eastAsia="微软雅黑" w:hAnsi="微软雅黑" w:hint="eastAsia"/>
                <w:color w:val="000000" w:themeColor="text1"/>
              </w:rPr>
              <w:t>备    注：</w:t>
            </w:r>
          </w:p>
        </w:tc>
        <w:tc>
          <w:tcPr>
            <w:tcW w:w="3469" w:type="pct"/>
            <w:gridSpan w:val="3"/>
            <w:vAlign w:val="center"/>
          </w:tcPr>
          <w:p w14:paraId="483EE54B" w14:textId="77777777" w:rsidR="006E5CC8" w:rsidRPr="009B224A" w:rsidRDefault="006E5CC8" w:rsidP="003013C1">
            <w:pPr>
              <w:rPr>
                <w:rFonts w:ascii="微软雅黑" w:eastAsia="微软雅黑" w:hAnsi="微软雅黑"/>
                <w:i/>
                <w:color w:val="000000" w:themeColor="text1"/>
                <w:sz w:val="16"/>
                <w:szCs w:val="16"/>
              </w:rPr>
            </w:pPr>
            <w:r w:rsidRPr="009B224A">
              <w:rPr>
                <w:rFonts w:ascii="微软雅黑" w:eastAsia="微软雅黑" w:hAnsi="微软雅黑"/>
                <w:i/>
                <w:color w:val="000000" w:themeColor="text1"/>
                <w:sz w:val="16"/>
                <w:szCs w:val="16"/>
              </w:rPr>
              <w:t>若不涉及性能</w:t>
            </w:r>
            <w:r w:rsidRPr="009B224A">
              <w:rPr>
                <w:rFonts w:ascii="微软雅黑" w:eastAsia="微软雅黑" w:hAnsi="微软雅黑" w:hint="eastAsia"/>
                <w:i/>
                <w:color w:val="000000" w:themeColor="text1"/>
                <w:sz w:val="16"/>
                <w:szCs w:val="16"/>
              </w:rPr>
              <w:t>，</w:t>
            </w:r>
            <w:r w:rsidRPr="009B224A">
              <w:rPr>
                <w:rFonts w:ascii="微软雅黑" w:eastAsia="微软雅黑" w:hAnsi="微软雅黑"/>
                <w:i/>
                <w:color w:val="000000" w:themeColor="text1"/>
                <w:sz w:val="16"/>
                <w:szCs w:val="16"/>
              </w:rPr>
              <w:t>可在此备注说明</w:t>
            </w:r>
          </w:p>
        </w:tc>
      </w:tr>
    </w:tbl>
    <w:p w14:paraId="5F439569" w14:textId="77777777" w:rsidR="0039391C" w:rsidRPr="009B224A" w:rsidRDefault="0039391C">
      <w:pPr>
        <w:rPr>
          <w:rFonts w:ascii="微软雅黑" w:eastAsia="微软雅黑" w:hAnsi="微软雅黑"/>
          <w:color w:val="000000" w:themeColor="text1"/>
          <w:sz w:val="16"/>
          <w:szCs w:val="16"/>
        </w:rPr>
      </w:pPr>
    </w:p>
    <w:p w14:paraId="3EC7D554" w14:textId="77777777" w:rsidR="0039391C" w:rsidRPr="009B224A" w:rsidRDefault="0039391C">
      <w:pPr>
        <w:rPr>
          <w:rFonts w:ascii="微软雅黑" w:eastAsia="微软雅黑" w:hAnsi="微软雅黑"/>
          <w:color w:val="000000" w:themeColor="text1"/>
          <w:sz w:val="16"/>
          <w:szCs w:val="16"/>
        </w:rPr>
      </w:pPr>
    </w:p>
    <w:p w14:paraId="134FDED8" w14:textId="77777777" w:rsidR="0039391C" w:rsidRPr="009B224A" w:rsidRDefault="0039391C">
      <w:pPr>
        <w:rPr>
          <w:rFonts w:ascii="微软雅黑" w:eastAsia="微软雅黑" w:hAnsi="微软雅黑"/>
          <w:color w:val="000000" w:themeColor="text1"/>
          <w:sz w:val="16"/>
          <w:szCs w:val="16"/>
        </w:rPr>
      </w:pPr>
    </w:p>
    <w:p w14:paraId="7A24CA73" w14:textId="77777777" w:rsidR="0039391C" w:rsidRPr="009B224A" w:rsidRDefault="0039391C">
      <w:pPr>
        <w:rPr>
          <w:rFonts w:ascii="微软雅黑" w:eastAsia="微软雅黑" w:hAnsi="微软雅黑"/>
          <w:color w:val="000000" w:themeColor="text1"/>
          <w:sz w:val="16"/>
          <w:szCs w:val="16"/>
        </w:rPr>
      </w:pPr>
    </w:p>
    <w:p w14:paraId="707790A4" w14:textId="77777777" w:rsidR="0039391C" w:rsidRPr="009B224A" w:rsidRDefault="0039391C">
      <w:pPr>
        <w:rPr>
          <w:rFonts w:ascii="微软雅黑" w:eastAsia="微软雅黑" w:hAnsi="微软雅黑"/>
          <w:color w:val="000000" w:themeColor="text1"/>
          <w:sz w:val="16"/>
          <w:szCs w:val="16"/>
        </w:rPr>
      </w:pPr>
    </w:p>
    <w:p w14:paraId="35F4CEF4" w14:textId="77777777" w:rsidR="0039391C" w:rsidRPr="009B224A" w:rsidRDefault="0039391C">
      <w:pPr>
        <w:rPr>
          <w:rFonts w:ascii="微软雅黑" w:eastAsia="微软雅黑" w:hAnsi="微软雅黑"/>
          <w:color w:val="000000" w:themeColor="text1"/>
          <w:sz w:val="16"/>
          <w:szCs w:val="16"/>
        </w:rPr>
      </w:pPr>
    </w:p>
    <w:p w14:paraId="0BB4255C" w14:textId="77777777" w:rsidR="0039391C" w:rsidRPr="009B224A" w:rsidRDefault="0039391C">
      <w:pPr>
        <w:rPr>
          <w:rFonts w:ascii="微软雅黑" w:eastAsia="微软雅黑" w:hAnsi="微软雅黑"/>
          <w:color w:val="000000" w:themeColor="text1"/>
          <w:sz w:val="16"/>
          <w:szCs w:val="16"/>
        </w:rPr>
      </w:pPr>
    </w:p>
    <w:p w14:paraId="1909EF2D" w14:textId="77777777" w:rsidR="0039391C" w:rsidRPr="009B224A" w:rsidRDefault="0039391C">
      <w:pPr>
        <w:rPr>
          <w:rFonts w:ascii="微软雅黑" w:eastAsia="微软雅黑" w:hAnsi="微软雅黑"/>
          <w:color w:val="000000" w:themeColor="text1"/>
          <w:sz w:val="16"/>
          <w:szCs w:val="16"/>
        </w:rPr>
      </w:pPr>
    </w:p>
    <w:p w14:paraId="2D294008" w14:textId="77777777" w:rsidR="0039391C" w:rsidRPr="009B224A" w:rsidRDefault="0039391C">
      <w:pPr>
        <w:rPr>
          <w:rFonts w:ascii="微软雅黑" w:eastAsia="微软雅黑" w:hAnsi="微软雅黑"/>
          <w:color w:val="000000" w:themeColor="text1"/>
          <w:sz w:val="16"/>
          <w:szCs w:val="16"/>
        </w:rPr>
      </w:pPr>
    </w:p>
    <w:p w14:paraId="228A2C9A" w14:textId="77777777" w:rsidR="0039391C" w:rsidRPr="009B224A" w:rsidRDefault="0039391C">
      <w:pPr>
        <w:rPr>
          <w:rFonts w:ascii="微软雅黑" w:eastAsia="微软雅黑" w:hAnsi="微软雅黑"/>
          <w:color w:val="000000" w:themeColor="text1"/>
          <w:sz w:val="16"/>
          <w:szCs w:val="16"/>
        </w:rPr>
      </w:pPr>
    </w:p>
    <w:p w14:paraId="29DDE48B" w14:textId="77777777" w:rsidR="0039391C" w:rsidRPr="009B224A" w:rsidRDefault="0039391C">
      <w:pPr>
        <w:rPr>
          <w:rFonts w:ascii="微软雅黑" w:eastAsia="微软雅黑" w:hAnsi="微软雅黑"/>
          <w:color w:val="000000" w:themeColor="text1"/>
          <w:sz w:val="16"/>
          <w:szCs w:val="16"/>
        </w:rPr>
      </w:pPr>
    </w:p>
    <w:p w14:paraId="1553809F" w14:textId="77777777" w:rsidR="009729C5" w:rsidRPr="009B224A" w:rsidRDefault="009729C5">
      <w:pPr>
        <w:rPr>
          <w:rFonts w:ascii="微软雅黑" w:eastAsia="微软雅黑" w:hAnsi="微软雅黑"/>
          <w:color w:val="000000" w:themeColor="text1"/>
          <w:sz w:val="16"/>
          <w:szCs w:val="16"/>
        </w:rPr>
      </w:pPr>
    </w:p>
    <w:p w14:paraId="46EA870A" w14:textId="77777777" w:rsidR="009729C5" w:rsidRPr="009B224A" w:rsidRDefault="009729C5">
      <w:pPr>
        <w:rPr>
          <w:rFonts w:ascii="微软雅黑" w:eastAsia="微软雅黑" w:hAnsi="微软雅黑"/>
          <w:color w:val="000000" w:themeColor="text1"/>
          <w:sz w:val="16"/>
          <w:szCs w:val="16"/>
        </w:rPr>
      </w:pPr>
    </w:p>
    <w:p w14:paraId="1E2EFE10" w14:textId="77777777" w:rsidR="009729C5" w:rsidRPr="009B224A" w:rsidRDefault="009729C5">
      <w:pPr>
        <w:rPr>
          <w:rFonts w:ascii="微软雅黑" w:eastAsia="微软雅黑" w:hAnsi="微软雅黑"/>
          <w:color w:val="000000" w:themeColor="text1"/>
          <w:sz w:val="16"/>
          <w:szCs w:val="16"/>
        </w:rPr>
      </w:pPr>
    </w:p>
    <w:p w14:paraId="13EEE8F9" w14:textId="77777777" w:rsidR="009729C5" w:rsidRPr="009B224A" w:rsidRDefault="009729C5">
      <w:pPr>
        <w:rPr>
          <w:rFonts w:ascii="微软雅黑" w:eastAsia="微软雅黑" w:hAnsi="微软雅黑"/>
          <w:color w:val="000000" w:themeColor="text1"/>
          <w:sz w:val="16"/>
          <w:szCs w:val="16"/>
        </w:rPr>
      </w:pPr>
    </w:p>
    <w:p w14:paraId="52C24D62" w14:textId="77777777" w:rsidR="009729C5" w:rsidRPr="009B224A" w:rsidRDefault="009729C5">
      <w:pPr>
        <w:rPr>
          <w:rFonts w:ascii="微软雅黑" w:eastAsia="微软雅黑" w:hAnsi="微软雅黑"/>
          <w:color w:val="000000" w:themeColor="text1"/>
          <w:sz w:val="16"/>
          <w:szCs w:val="16"/>
        </w:rPr>
      </w:pPr>
    </w:p>
    <w:p w14:paraId="6A5200EE" w14:textId="77777777" w:rsidR="009729C5" w:rsidRPr="009B224A" w:rsidRDefault="009729C5">
      <w:pPr>
        <w:rPr>
          <w:rFonts w:ascii="微软雅黑" w:eastAsia="微软雅黑" w:hAnsi="微软雅黑"/>
          <w:color w:val="000000" w:themeColor="text1"/>
          <w:sz w:val="16"/>
          <w:szCs w:val="16"/>
        </w:rPr>
      </w:pPr>
    </w:p>
    <w:p w14:paraId="34871D14" w14:textId="77777777" w:rsidR="009729C5" w:rsidRPr="009B224A" w:rsidRDefault="009729C5">
      <w:pPr>
        <w:rPr>
          <w:rFonts w:ascii="微软雅黑" w:eastAsia="微软雅黑" w:hAnsi="微软雅黑"/>
          <w:color w:val="000000" w:themeColor="text1"/>
          <w:sz w:val="16"/>
          <w:szCs w:val="16"/>
        </w:rPr>
      </w:pPr>
    </w:p>
    <w:p w14:paraId="6A65248A" w14:textId="77777777" w:rsidR="009729C5" w:rsidRPr="009B224A" w:rsidRDefault="009729C5">
      <w:pPr>
        <w:rPr>
          <w:rFonts w:ascii="微软雅黑" w:eastAsia="微软雅黑" w:hAnsi="微软雅黑"/>
          <w:color w:val="000000" w:themeColor="text1"/>
          <w:sz w:val="16"/>
          <w:szCs w:val="16"/>
        </w:rPr>
      </w:pPr>
    </w:p>
    <w:p w14:paraId="40955EBF" w14:textId="77777777" w:rsidR="0039391C" w:rsidRPr="009B224A" w:rsidRDefault="0039391C">
      <w:pPr>
        <w:rPr>
          <w:rFonts w:ascii="微软雅黑" w:eastAsia="微软雅黑" w:hAnsi="微软雅黑"/>
          <w:color w:val="000000" w:themeColor="text1"/>
          <w:sz w:val="16"/>
          <w:szCs w:val="16"/>
        </w:rPr>
      </w:pPr>
    </w:p>
    <w:p w14:paraId="3D608C58" w14:textId="77777777" w:rsidR="0039391C" w:rsidRPr="009B224A" w:rsidRDefault="0039391C">
      <w:pPr>
        <w:rPr>
          <w:rFonts w:ascii="微软雅黑" w:eastAsia="微软雅黑" w:hAnsi="微软雅黑"/>
          <w:color w:val="000000" w:themeColor="text1"/>
          <w:sz w:val="16"/>
          <w:szCs w:val="16"/>
        </w:rPr>
      </w:pPr>
    </w:p>
    <w:p w14:paraId="3BF4E655" w14:textId="77777777" w:rsidR="0039391C" w:rsidRPr="009B224A" w:rsidRDefault="0039391C">
      <w:pPr>
        <w:rPr>
          <w:rFonts w:ascii="微软雅黑" w:eastAsia="微软雅黑" w:hAnsi="微软雅黑"/>
          <w:color w:val="000000" w:themeColor="text1"/>
          <w:sz w:val="16"/>
          <w:szCs w:val="16"/>
        </w:rPr>
      </w:pPr>
    </w:p>
    <w:p w14:paraId="3D3526F7" w14:textId="77777777" w:rsidR="0039391C" w:rsidRPr="009B224A" w:rsidRDefault="0039391C">
      <w:pPr>
        <w:rPr>
          <w:rFonts w:ascii="微软雅黑" w:eastAsia="微软雅黑" w:hAnsi="微软雅黑"/>
          <w:color w:val="000000" w:themeColor="text1"/>
          <w:sz w:val="16"/>
          <w:szCs w:val="16"/>
        </w:rPr>
      </w:pPr>
    </w:p>
    <w:p w14:paraId="3B24B4A3" w14:textId="77777777" w:rsidR="0039391C" w:rsidRPr="009B224A" w:rsidRDefault="00785C04">
      <w:pPr>
        <w:pStyle w:val="1"/>
        <w:rPr>
          <w:color w:val="000000" w:themeColor="text1"/>
        </w:rPr>
      </w:pPr>
      <w:r w:rsidRPr="009B224A">
        <w:rPr>
          <w:color w:val="000000" w:themeColor="text1"/>
        </w:rPr>
        <w:t>lkp-tests</w:t>
      </w:r>
      <w:r w:rsidRPr="009B224A">
        <w:rPr>
          <w:rFonts w:hint="eastAsia"/>
          <w:color w:val="000000" w:themeColor="text1"/>
        </w:rPr>
        <w:t>测试结果（必选）</w:t>
      </w:r>
    </w:p>
    <w:p w14:paraId="0A32A211" w14:textId="77777777" w:rsidR="0039391C" w:rsidRPr="009B224A" w:rsidRDefault="00785C04">
      <w:pPr>
        <w:pStyle w:val="21"/>
        <w:rPr>
          <w:color w:val="000000" w:themeColor="text1"/>
          <w:lang w:eastAsia="zh-CN"/>
        </w:rPr>
      </w:pPr>
      <w:r w:rsidRPr="009B224A">
        <w:rPr>
          <w:color w:val="000000" w:themeColor="text1"/>
        </w:rPr>
        <w:t>lkp-tests</w:t>
      </w:r>
      <w:r w:rsidRPr="009B224A">
        <w:rPr>
          <w:rFonts w:hint="eastAsia"/>
          <w:color w:val="000000" w:themeColor="text1"/>
          <w:lang w:eastAsia="zh-CN"/>
        </w:rPr>
        <w:t>兼容性测试（</w:t>
      </w:r>
      <w:r w:rsidRPr="009B224A">
        <w:rPr>
          <w:rFonts w:hint="eastAsia"/>
          <w:color w:val="000000" w:themeColor="text1"/>
          <w:lang w:eastAsia="zh-CN"/>
        </w:rPr>
        <w:t>X86</w:t>
      </w:r>
      <w:r w:rsidRPr="009B224A">
        <w:rPr>
          <w:rFonts w:hint="eastAsia"/>
          <w:color w:val="000000" w:themeColor="text1"/>
          <w:lang w:eastAsia="zh-CN"/>
        </w:rPr>
        <w:t>）</w:t>
      </w:r>
    </w:p>
    <w:tbl>
      <w:tblPr>
        <w:tblStyle w:val="affffa"/>
        <w:tblW w:w="4670" w:type="pct"/>
        <w:tblInd w:w="562" w:type="dxa"/>
        <w:tblLayout w:type="fixed"/>
        <w:tblLook w:val="04A0" w:firstRow="1" w:lastRow="0" w:firstColumn="1" w:lastColumn="0" w:noHBand="0" w:noVBand="1"/>
      </w:tblPr>
      <w:tblGrid>
        <w:gridCol w:w="1695"/>
        <w:gridCol w:w="1849"/>
        <w:gridCol w:w="1807"/>
        <w:gridCol w:w="2397"/>
      </w:tblGrid>
      <w:tr w:rsidR="009B224A" w:rsidRPr="009B224A" w14:paraId="688E3885" w14:textId="77777777" w:rsidTr="00C51753">
        <w:tc>
          <w:tcPr>
            <w:tcW w:w="1094" w:type="pct"/>
            <w:shd w:val="clear" w:color="auto" w:fill="BFBFBF" w:themeFill="background1" w:themeFillShade="BF"/>
          </w:tcPr>
          <w:p w14:paraId="53801947" w14:textId="77777777" w:rsidR="0039391C" w:rsidRPr="009B224A" w:rsidRDefault="00785C04">
            <w:pPr>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w:t>
            </w:r>
            <w:r w:rsidRPr="009B224A">
              <w:rPr>
                <w:rFonts w:ascii="微软雅黑" w:eastAsia="微软雅黑" w:hAnsi="微软雅黑" w:cs="Times New Roman"/>
                <w:color w:val="000000" w:themeColor="text1"/>
                <w:kern w:val="0"/>
                <w:sz w:val="20"/>
                <w:szCs w:val="20"/>
              </w:rPr>
              <w:t>模块</w:t>
            </w:r>
            <w:r w:rsidRPr="009B224A">
              <w:rPr>
                <w:rFonts w:ascii="微软雅黑" w:eastAsia="微软雅黑" w:hAnsi="微软雅黑" w:cs="Times New Roman" w:hint="eastAsia"/>
                <w:color w:val="000000" w:themeColor="text1"/>
                <w:kern w:val="0"/>
                <w:sz w:val="20"/>
                <w:szCs w:val="20"/>
              </w:rPr>
              <w:t>*：</w:t>
            </w:r>
          </w:p>
        </w:tc>
        <w:tc>
          <w:tcPr>
            <w:tcW w:w="1193" w:type="pct"/>
            <w:shd w:val="clear" w:color="auto" w:fill="BFBFBF" w:themeFill="background1" w:themeFillShade="BF"/>
            <w:vAlign w:val="center"/>
          </w:tcPr>
          <w:p w14:paraId="74568DFC" w14:textId="439EE699" w:rsidR="0039391C" w:rsidRPr="009B224A" w:rsidRDefault="00FE52C0">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兼容性测试</w:t>
            </w:r>
          </w:p>
        </w:tc>
        <w:tc>
          <w:tcPr>
            <w:tcW w:w="1166" w:type="pct"/>
            <w:shd w:val="clear" w:color="auto" w:fill="BFBFBF" w:themeFill="background1" w:themeFillShade="BF"/>
            <w:vAlign w:val="center"/>
          </w:tcPr>
          <w:p w14:paraId="73DFA2D8" w14:textId="44448C4A" w:rsidR="0039391C" w:rsidRPr="009B224A" w:rsidRDefault="00785C04" w:rsidP="00C51753">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子模块</w:t>
            </w:r>
            <w:r w:rsidRPr="009B224A">
              <w:rPr>
                <w:rFonts w:ascii="微软雅黑" w:eastAsia="微软雅黑" w:hAnsi="微软雅黑" w:cs="Times New Roman" w:hint="eastAsia"/>
                <w:color w:val="000000" w:themeColor="text1"/>
                <w:kern w:val="0"/>
                <w:sz w:val="20"/>
                <w:szCs w:val="20"/>
              </w:rPr>
              <w:t>：</w:t>
            </w:r>
          </w:p>
        </w:tc>
        <w:tc>
          <w:tcPr>
            <w:tcW w:w="1547" w:type="pct"/>
            <w:shd w:val="clear" w:color="auto" w:fill="BFBFBF" w:themeFill="background1" w:themeFillShade="BF"/>
          </w:tcPr>
          <w:p w14:paraId="65773C31" w14:textId="2780BFB6" w:rsidR="0039391C" w:rsidRPr="009B224A" w:rsidRDefault="00C51753">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lkp-tests</w:t>
            </w:r>
          </w:p>
        </w:tc>
      </w:tr>
      <w:tr w:rsidR="009B224A" w:rsidRPr="009B224A" w14:paraId="6349B394" w14:textId="77777777" w:rsidTr="00C51753">
        <w:tc>
          <w:tcPr>
            <w:tcW w:w="1094" w:type="pct"/>
          </w:tcPr>
          <w:p w14:paraId="331B4446"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用例编号：</w:t>
            </w:r>
          </w:p>
        </w:tc>
        <w:tc>
          <w:tcPr>
            <w:tcW w:w="3906" w:type="pct"/>
            <w:gridSpan w:val="3"/>
            <w:vAlign w:val="center"/>
          </w:tcPr>
          <w:p w14:paraId="3816F1DE" w14:textId="77777777"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0</w:t>
            </w:r>
            <w:r w:rsidRPr="009B224A">
              <w:rPr>
                <w:rFonts w:ascii="微软雅黑" w:eastAsia="微软雅黑" w:hAnsi="微软雅黑" w:cs="Times New Roman"/>
                <w:color w:val="000000" w:themeColor="text1"/>
                <w:kern w:val="0"/>
                <w:sz w:val="20"/>
                <w:szCs w:val="20"/>
              </w:rPr>
              <w:t>1</w:t>
            </w:r>
          </w:p>
        </w:tc>
      </w:tr>
      <w:tr w:rsidR="009B224A" w:rsidRPr="009B224A" w14:paraId="6CD012F0" w14:textId="77777777" w:rsidTr="00C51753">
        <w:tc>
          <w:tcPr>
            <w:tcW w:w="1094" w:type="pct"/>
          </w:tcPr>
          <w:p w14:paraId="1D7B1E1E"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用例名称：</w:t>
            </w:r>
          </w:p>
        </w:tc>
        <w:tc>
          <w:tcPr>
            <w:tcW w:w="3906" w:type="pct"/>
            <w:gridSpan w:val="3"/>
            <w:vAlign w:val="center"/>
          </w:tcPr>
          <w:p w14:paraId="173F2736" w14:textId="33C55090"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lkp-tests</w:t>
            </w:r>
            <w:r w:rsidR="00FE52C0" w:rsidRPr="009B224A">
              <w:rPr>
                <w:rFonts w:hint="eastAsia"/>
                <w:color w:val="000000" w:themeColor="text1"/>
              </w:rPr>
              <w:t>（</w:t>
            </w:r>
            <w:r w:rsidR="00FE52C0" w:rsidRPr="009B224A">
              <w:rPr>
                <w:rFonts w:hint="eastAsia"/>
                <w:color w:val="000000" w:themeColor="text1"/>
              </w:rPr>
              <w:t>X86</w:t>
            </w:r>
            <w:r w:rsidR="00FE52C0" w:rsidRPr="009B224A">
              <w:rPr>
                <w:rFonts w:hint="eastAsia"/>
                <w:color w:val="000000" w:themeColor="text1"/>
              </w:rPr>
              <w:t>）</w:t>
            </w:r>
          </w:p>
        </w:tc>
      </w:tr>
      <w:tr w:rsidR="009B224A" w:rsidRPr="009B224A" w14:paraId="5A0F4801" w14:textId="77777777" w:rsidTr="00C51753">
        <w:tc>
          <w:tcPr>
            <w:tcW w:w="1094" w:type="pct"/>
          </w:tcPr>
          <w:p w14:paraId="0573769B"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用例目的*：</w:t>
            </w:r>
          </w:p>
        </w:tc>
        <w:tc>
          <w:tcPr>
            <w:tcW w:w="3906" w:type="pct"/>
            <w:gridSpan w:val="3"/>
            <w:vAlign w:val="center"/>
          </w:tcPr>
          <w:p w14:paraId="3999BDB3" w14:textId="77777777" w:rsidR="0039391C" w:rsidRPr="009B224A" w:rsidRDefault="00785C04" w:rsidP="00C51753">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验证</w:t>
            </w:r>
            <w:r w:rsidRPr="009B224A">
              <w:rPr>
                <w:rFonts w:ascii="微软雅黑" w:eastAsia="微软雅黑" w:hAnsi="微软雅黑" w:cs="Segoe UI"/>
                <w:color w:val="000000" w:themeColor="text1"/>
                <w:kern w:val="0"/>
                <w:sz w:val="20"/>
                <w:szCs w:val="20"/>
                <w:shd w:val="clear" w:color="auto" w:fill="FFFFFF"/>
              </w:rPr>
              <w:t>欧拉技术测评过程中涉及的ISV商用软件兼容性测试问题</w:t>
            </w:r>
          </w:p>
        </w:tc>
      </w:tr>
      <w:tr w:rsidR="009B224A" w:rsidRPr="009B224A" w14:paraId="02EA17AE" w14:textId="77777777" w:rsidTr="00C51753">
        <w:trPr>
          <w:trHeight w:val="57"/>
        </w:trPr>
        <w:tc>
          <w:tcPr>
            <w:tcW w:w="1094" w:type="pct"/>
          </w:tcPr>
          <w:p w14:paraId="174A2F40" w14:textId="77777777" w:rsidR="0039391C" w:rsidRPr="009B224A" w:rsidRDefault="00785C04">
            <w:pPr>
              <w:spacing w:before="100" w:beforeAutospacing="1" w:line="120" w:lineRule="atLeast"/>
              <w:ind w:firstLineChars="150" w:firstLine="300"/>
              <w:jc w:val="lef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预置条件*：</w:t>
            </w:r>
          </w:p>
        </w:tc>
        <w:tc>
          <w:tcPr>
            <w:tcW w:w="3906" w:type="pct"/>
            <w:gridSpan w:val="3"/>
            <w:vAlign w:val="center"/>
          </w:tcPr>
          <w:p w14:paraId="14035869" w14:textId="77777777" w:rsidR="0039391C" w:rsidRPr="009B224A" w:rsidRDefault="00785C04" w:rsidP="009B224A">
            <w:pPr>
              <w:pStyle w:val="affffff3"/>
              <w:numPr>
                <w:ilvl w:val="0"/>
                <w:numId w:val="30"/>
              </w:numPr>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Segoe UI" w:hAnsi="Segoe UI" w:cs="Segoe UI"/>
                <w:color w:val="000000" w:themeColor="text1"/>
                <w:kern w:val="0"/>
                <w:sz w:val="20"/>
                <w:szCs w:val="20"/>
                <w:shd w:val="clear" w:color="auto" w:fill="FFFFFF"/>
              </w:rPr>
              <w:t>openEuler</w:t>
            </w:r>
            <w:r w:rsidRPr="009B224A">
              <w:rPr>
                <w:rFonts w:ascii="Segoe UI" w:hAnsi="Segoe UI" w:cs="Segoe UI"/>
                <w:color w:val="000000" w:themeColor="text1"/>
                <w:kern w:val="0"/>
                <w:sz w:val="20"/>
                <w:szCs w:val="20"/>
                <w:shd w:val="clear" w:color="auto" w:fill="FFFFFF"/>
              </w:rPr>
              <w:t>系操作系统</w:t>
            </w:r>
            <w:r w:rsidRPr="009B224A">
              <w:rPr>
                <w:rFonts w:ascii="微软雅黑" w:eastAsia="微软雅黑" w:hAnsi="微软雅黑" w:cs="Times New Roman" w:hint="eastAsia"/>
                <w:color w:val="000000" w:themeColor="text1"/>
                <w:kern w:val="0"/>
                <w:sz w:val="20"/>
                <w:szCs w:val="20"/>
              </w:rPr>
              <w:t>。</w:t>
            </w:r>
          </w:p>
          <w:p w14:paraId="5F63636C" w14:textId="77777777" w:rsidR="0039391C" w:rsidRPr="009B224A" w:rsidRDefault="00785C04" w:rsidP="009B224A">
            <w:pPr>
              <w:pStyle w:val="affffff3"/>
              <w:numPr>
                <w:ilvl w:val="0"/>
                <w:numId w:val="30"/>
              </w:numPr>
              <w:spacing w:before="100" w:beforeAutospacing="1"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待认证软件启动正常</w:t>
            </w:r>
            <w:r w:rsidRPr="009B224A">
              <w:rPr>
                <w:rFonts w:ascii="微软雅黑" w:eastAsia="微软雅黑" w:hAnsi="微软雅黑" w:cs="Times New Roman" w:hint="eastAsia"/>
                <w:color w:val="000000" w:themeColor="text1"/>
                <w:kern w:val="0"/>
                <w:sz w:val="20"/>
                <w:szCs w:val="20"/>
              </w:rPr>
              <w:t>。</w:t>
            </w:r>
          </w:p>
        </w:tc>
      </w:tr>
      <w:tr w:rsidR="009B224A" w:rsidRPr="009B224A" w14:paraId="26A17CE4" w14:textId="77777777" w:rsidTr="00C51753">
        <w:trPr>
          <w:cantSplit/>
        </w:trPr>
        <w:tc>
          <w:tcPr>
            <w:tcW w:w="1094" w:type="pct"/>
          </w:tcPr>
          <w:p w14:paraId="699B21D6"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测试步骤*：</w:t>
            </w:r>
          </w:p>
        </w:tc>
        <w:tc>
          <w:tcPr>
            <w:tcW w:w="3906" w:type="pct"/>
            <w:gridSpan w:val="3"/>
            <w:vAlign w:val="center"/>
          </w:tcPr>
          <w:p w14:paraId="7F6DEE59" w14:textId="77777777" w:rsidR="0039391C" w:rsidRPr="009B224A" w:rsidRDefault="00785C04" w:rsidP="009B224A">
            <w:pPr>
              <w:pStyle w:val="affffff3"/>
              <w:numPr>
                <w:ilvl w:val="0"/>
                <w:numId w:val="31"/>
              </w:numPr>
              <w:autoSpaceDE w:val="0"/>
              <w:autoSpaceDN w:val="0"/>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安装工具依赖。</w:t>
            </w:r>
          </w:p>
          <w:p w14:paraId="375DDAD9" w14:textId="77777777" w:rsidR="0039391C" w:rsidRPr="009B224A" w:rsidRDefault="00785C04" w:rsidP="009B224A">
            <w:pPr>
              <w:pStyle w:val="affffff3"/>
              <w:numPr>
                <w:ilvl w:val="0"/>
                <w:numId w:val="31"/>
              </w:numPr>
              <w:autoSpaceDE w:val="0"/>
              <w:autoSpaceDN w:val="0"/>
              <w:spacing w:before="100" w:beforeAutospacing="1"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执行兼容性脚本。</w:t>
            </w:r>
          </w:p>
        </w:tc>
      </w:tr>
      <w:tr w:rsidR="009B224A" w:rsidRPr="009B224A" w14:paraId="376CB96E" w14:textId="77777777" w:rsidTr="00C51753">
        <w:tc>
          <w:tcPr>
            <w:tcW w:w="1094" w:type="pct"/>
          </w:tcPr>
          <w:p w14:paraId="1C410A4D"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预期结果*：</w:t>
            </w:r>
          </w:p>
        </w:tc>
        <w:tc>
          <w:tcPr>
            <w:tcW w:w="3906" w:type="pct"/>
            <w:gridSpan w:val="3"/>
            <w:vAlign w:val="center"/>
          </w:tcPr>
          <w:p w14:paraId="0634ECCA" w14:textId="2287CE22"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成功执行兼容性脚本，生成测试文件</w:t>
            </w:r>
          </w:p>
        </w:tc>
      </w:tr>
      <w:tr w:rsidR="009B224A" w:rsidRPr="009B224A" w14:paraId="0BB6E5FA" w14:textId="77777777" w:rsidTr="00C51753">
        <w:tc>
          <w:tcPr>
            <w:tcW w:w="1094" w:type="pct"/>
          </w:tcPr>
          <w:p w14:paraId="611285B4"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测试结果*：</w:t>
            </w:r>
          </w:p>
          <w:p w14:paraId="1EA034F1" w14:textId="77777777" w:rsidR="0039391C" w:rsidRPr="009B224A" w:rsidRDefault="00785C04">
            <w:pPr>
              <w:spacing w:before="100" w:beforeAutospacing="1" w:line="120" w:lineRule="atLeast"/>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b/>
                <w:color w:val="000000" w:themeColor="text1"/>
                <w:kern w:val="0"/>
                <w:sz w:val="20"/>
                <w:szCs w:val="20"/>
              </w:rPr>
              <w:t>(测试</w:t>
            </w:r>
            <w:r w:rsidRPr="009B224A">
              <w:rPr>
                <w:rFonts w:ascii="微软雅黑" w:eastAsia="微软雅黑" w:hAnsi="微软雅黑" w:cs="Times New Roman"/>
                <w:b/>
                <w:color w:val="000000" w:themeColor="text1"/>
                <w:kern w:val="0"/>
                <w:sz w:val="20"/>
                <w:szCs w:val="20"/>
              </w:rPr>
              <w:t>日志</w:t>
            </w:r>
            <w:r w:rsidRPr="009B224A">
              <w:rPr>
                <w:rFonts w:ascii="微软雅黑" w:eastAsia="微软雅黑" w:hAnsi="微软雅黑" w:cs="Times New Roman" w:hint="eastAsia"/>
                <w:b/>
                <w:color w:val="000000" w:themeColor="text1"/>
                <w:kern w:val="0"/>
                <w:sz w:val="20"/>
                <w:szCs w:val="20"/>
              </w:rPr>
              <w:t xml:space="preserve"> 或 </w:t>
            </w:r>
            <w:r w:rsidRPr="009B224A">
              <w:rPr>
                <w:rFonts w:ascii="微软雅黑" w:eastAsia="微软雅黑" w:hAnsi="微软雅黑" w:cs="Times New Roman"/>
                <w:b/>
                <w:color w:val="000000" w:themeColor="text1"/>
                <w:kern w:val="0"/>
                <w:sz w:val="20"/>
                <w:szCs w:val="20"/>
              </w:rPr>
              <w:t>截图</w:t>
            </w:r>
            <w:r w:rsidRPr="009B224A">
              <w:rPr>
                <w:rFonts w:ascii="微软雅黑" w:eastAsia="微软雅黑" w:hAnsi="微软雅黑" w:cs="Times New Roman" w:hint="eastAsia"/>
                <w:b/>
                <w:color w:val="000000" w:themeColor="text1"/>
                <w:kern w:val="0"/>
                <w:sz w:val="20"/>
                <w:szCs w:val="20"/>
              </w:rPr>
              <w:t>)</w:t>
            </w:r>
          </w:p>
        </w:tc>
        <w:tc>
          <w:tcPr>
            <w:tcW w:w="3906" w:type="pct"/>
            <w:gridSpan w:val="3"/>
            <w:vAlign w:val="center"/>
          </w:tcPr>
          <w:p w14:paraId="5AABCBD1" w14:textId="6B0928AD" w:rsidR="0039391C" w:rsidRPr="009B224A" w:rsidRDefault="002238F5">
            <w:pPr>
              <w:spacing w:before="100" w:beforeAutospacing="1" w:line="120" w:lineRule="atLeast"/>
              <w:rPr>
                <w:rFonts w:ascii="微软雅黑" w:eastAsia="微软雅黑" w:hAnsi="微软雅黑" w:cs="Times New Roman"/>
                <w:i/>
                <w:color w:val="000000" w:themeColor="text1"/>
                <w:kern w:val="0"/>
                <w:sz w:val="20"/>
                <w:szCs w:val="20"/>
              </w:rPr>
            </w:pPr>
            <w:r w:rsidRPr="009B224A">
              <w:rPr>
                <w:rFonts w:ascii="微软雅黑" w:eastAsia="微软雅黑" w:hAnsi="微软雅黑" w:cs="Times New Roman"/>
                <w:i/>
                <w:noProof/>
                <w:color w:val="000000" w:themeColor="text1"/>
                <w:kern w:val="0"/>
                <w:sz w:val="20"/>
                <w:szCs w:val="20"/>
              </w:rPr>
              <w:drawing>
                <wp:inline distT="0" distB="0" distL="0" distR="0" wp14:anchorId="596A5C2C" wp14:editId="605EF067">
                  <wp:extent cx="3706495" cy="2183765"/>
                  <wp:effectExtent l="0" t="0" r="1905" b="635"/>
                  <wp:docPr id="5348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205" name=""/>
                          <pic:cNvPicPr/>
                        </pic:nvPicPr>
                        <pic:blipFill>
                          <a:blip r:embed="rId22"/>
                          <a:stretch>
                            <a:fillRect/>
                          </a:stretch>
                        </pic:blipFill>
                        <pic:spPr>
                          <a:xfrm>
                            <a:off x="0" y="0"/>
                            <a:ext cx="3706495" cy="2183765"/>
                          </a:xfrm>
                          <a:prstGeom prst="rect">
                            <a:avLst/>
                          </a:prstGeom>
                        </pic:spPr>
                      </pic:pic>
                    </a:graphicData>
                  </a:graphic>
                </wp:inline>
              </w:drawing>
            </w:r>
          </w:p>
        </w:tc>
      </w:tr>
      <w:tr w:rsidR="009B224A" w:rsidRPr="009B224A" w14:paraId="1311E0E4" w14:textId="77777777" w:rsidTr="00C51753">
        <w:tc>
          <w:tcPr>
            <w:tcW w:w="1094" w:type="pct"/>
          </w:tcPr>
          <w:p w14:paraId="02A15229"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测试结论*</w:t>
            </w:r>
          </w:p>
        </w:tc>
        <w:tc>
          <w:tcPr>
            <w:tcW w:w="3906" w:type="pct"/>
            <w:gridSpan w:val="3"/>
            <w:vAlign w:val="center"/>
          </w:tcPr>
          <w:p w14:paraId="01D99410" w14:textId="3BB7BF92"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i/>
                <w:color w:val="000000" w:themeColor="text1"/>
                <w:kern w:val="0"/>
                <w:sz w:val="16"/>
                <w:szCs w:val="16"/>
              </w:rPr>
              <w:t>通过</w:t>
            </w:r>
          </w:p>
        </w:tc>
      </w:tr>
      <w:tr w:rsidR="009B224A" w:rsidRPr="009B224A" w14:paraId="5C422B91" w14:textId="77777777" w:rsidTr="00C51753">
        <w:tc>
          <w:tcPr>
            <w:tcW w:w="1094" w:type="pct"/>
          </w:tcPr>
          <w:p w14:paraId="2FED4259"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备    注：</w:t>
            </w:r>
          </w:p>
        </w:tc>
        <w:tc>
          <w:tcPr>
            <w:tcW w:w="3906" w:type="pct"/>
            <w:gridSpan w:val="3"/>
            <w:vAlign w:val="center"/>
          </w:tcPr>
          <w:p w14:paraId="3C17130A" w14:textId="77777777"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i/>
                <w:color w:val="000000" w:themeColor="text1"/>
                <w:kern w:val="0"/>
                <w:sz w:val="16"/>
                <w:szCs w:val="16"/>
              </w:rPr>
              <w:t>若不通过</w:t>
            </w:r>
            <w:r w:rsidRPr="009B224A">
              <w:rPr>
                <w:rFonts w:ascii="微软雅黑" w:eastAsia="微软雅黑" w:hAnsi="微软雅黑" w:cs="Times New Roman" w:hint="eastAsia"/>
                <w:i/>
                <w:color w:val="000000" w:themeColor="text1"/>
                <w:kern w:val="0"/>
                <w:sz w:val="16"/>
                <w:szCs w:val="16"/>
              </w:rPr>
              <w:t>或</w:t>
            </w:r>
            <w:r w:rsidRPr="009B224A">
              <w:rPr>
                <w:rFonts w:ascii="微软雅黑" w:eastAsia="微软雅黑" w:hAnsi="微软雅黑" w:cs="Times New Roman"/>
                <w:i/>
                <w:color w:val="000000" w:themeColor="text1"/>
                <w:kern w:val="0"/>
                <w:sz w:val="16"/>
                <w:szCs w:val="16"/>
              </w:rPr>
              <w:t>有条件通过</w:t>
            </w:r>
            <w:r w:rsidRPr="009B224A">
              <w:rPr>
                <w:rFonts w:ascii="微软雅黑" w:eastAsia="微软雅黑" w:hAnsi="微软雅黑" w:cs="Times New Roman" w:hint="eastAsia"/>
                <w:i/>
                <w:color w:val="000000" w:themeColor="text1"/>
                <w:kern w:val="0"/>
                <w:sz w:val="16"/>
                <w:szCs w:val="16"/>
              </w:rPr>
              <w:t>，在此备注说明</w:t>
            </w:r>
          </w:p>
        </w:tc>
      </w:tr>
      <w:tr w:rsidR="0039391C" w:rsidRPr="009B224A" w14:paraId="04B6A85A" w14:textId="77777777" w:rsidTr="00C51753">
        <w:trPr>
          <w:trHeight w:val="1479"/>
        </w:trPr>
        <w:tc>
          <w:tcPr>
            <w:tcW w:w="1094" w:type="pct"/>
          </w:tcPr>
          <w:p w14:paraId="718E37B5" w14:textId="77777777" w:rsidR="0039391C" w:rsidRPr="009B224A" w:rsidRDefault="0039391C">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p>
          <w:p w14:paraId="77FC1961" w14:textId="77777777" w:rsidR="0039391C" w:rsidRPr="009B224A" w:rsidRDefault="00785C04">
            <w:pPr>
              <w:spacing w:before="100" w:beforeAutospacing="1" w:line="120" w:lineRule="atLeast"/>
              <w:ind w:firstLineChars="150" w:firstLine="300"/>
              <w:rPr>
                <w:rFonts w:ascii="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lkp-tests工具使用指南</w:t>
            </w:r>
          </w:p>
        </w:tc>
        <w:tc>
          <w:tcPr>
            <w:tcW w:w="3906" w:type="pct"/>
            <w:gridSpan w:val="3"/>
            <w:vAlign w:val="center"/>
          </w:tcPr>
          <w:p w14:paraId="1D669D8B" w14:textId="77777777" w:rsidR="0039391C" w:rsidRPr="009B224A" w:rsidRDefault="00785C04">
            <w:pPr>
              <w:spacing w:before="100" w:beforeAutospacing="1" w:line="120" w:lineRule="atLeast"/>
              <w:jc w:val="lef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hint="eastAsia"/>
                <w:i/>
                <w:color w:val="000000" w:themeColor="text1"/>
                <w:kern w:val="0"/>
                <w:sz w:val="16"/>
                <w:szCs w:val="16"/>
              </w:rPr>
              <w:t>https://gitee.com/openeuler/technical-certification/blob/master/testing-tools/%E6%AC%A7%E6%8B%89%E6%8A%80%E6%9C%AF%E6%B5%8B%E8%AF%84ISV%E5%95%86%E7%94%A8%E8%BD%AF%E4%BB%B6%E6%B5%8B%E8%AF%95%E5%B7%A5%E5%85%B7lkp-tests%E7%94%A8%E6%88%B7%E6%8C%87%E5%8D%97.md</w:t>
            </w:r>
          </w:p>
        </w:tc>
      </w:tr>
    </w:tbl>
    <w:p w14:paraId="6E6549C7" w14:textId="77777777" w:rsidR="0039391C" w:rsidRPr="009B224A" w:rsidRDefault="0039391C">
      <w:pPr>
        <w:rPr>
          <w:rFonts w:ascii="微软雅黑" w:eastAsia="微软雅黑" w:hAnsi="微软雅黑"/>
          <w:color w:val="000000" w:themeColor="text1"/>
          <w:sz w:val="16"/>
          <w:szCs w:val="16"/>
        </w:rPr>
      </w:pPr>
    </w:p>
    <w:p w14:paraId="3ECC4344" w14:textId="77777777" w:rsidR="0039391C" w:rsidRPr="009B224A" w:rsidRDefault="00785C04">
      <w:pPr>
        <w:pStyle w:val="21"/>
        <w:rPr>
          <w:color w:val="000000" w:themeColor="text1"/>
          <w:lang w:eastAsia="zh-CN"/>
        </w:rPr>
      </w:pPr>
      <w:r w:rsidRPr="009B224A">
        <w:rPr>
          <w:color w:val="000000" w:themeColor="text1"/>
        </w:rPr>
        <w:t>lkp-tests</w:t>
      </w:r>
      <w:r w:rsidRPr="009B224A">
        <w:rPr>
          <w:rFonts w:hint="eastAsia"/>
          <w:color w:val="000000" w:themeColor="text1"/>
          <w:lang w:eastAsia="zh-CN"/>
        </w:rPr>
        <w:t>兼容性测试（鲲鹏）</w:t>
      </w:r>
    </w:p>
    <w:tbl>
      <w:tblPr>
        <w:tblStyle w:val="affffa"/>
        <w:tblW w:w="4670" w:type="pct"/>
        <w:tblInd w:w="562" w:type="dxa"/>
        <w:tblLayout w:type="fixed"/>
        <w:tblLook w:val="04A0" w:firstRow="1" w:lastRow="0" w:firstColumn="1" w:lastColumn="0" w:noHBand="0" w:noVBand="1"/>
      </w:tblPr>
      <w:tblGrid>
        <w:gridCol w:w="1695"/>
        <w:gridCol w:w="1849"/>
        <w:gridCol w:w="1807"/>
        <w:gridCol w:w="2397"/>
      </w:tblGrid>
      <w:tr w:rsidR="009B224A" w:rsidRPr="009B224A" w14:paraId="7A0C3B04" w14:textId="77777777" w:rsidTr="00C51753">
        <w:tc>
          <w:tcPr>
            <w:tcW w:w="1094" w:type="pct"/>
            <w:shd w:val="clear" w:color="auto" w:fill="BFBFBF" w:themeFill="background1" w:themeFillShade="BF"/>
          </w:tcPr>
          <w:p w14:paraId="3D3D57CD" w14:textId="77777777" w:rsidR="0039391C" w:rsidRPr="009B224A" w:rsidRDefault="00785C04">
            <w:pPr>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w:t>
            </w:r>
            <w:r w:rsidRPr="009B224A">
              <w:rPr>
                <w:rFonts w:ascii="微软雅黑" w:eastAsia="微软雅黑" w:hAnsi="微软雅黑" w:cs="Times New Roman"/>
                <w:color w:val="000000" w:themeColor="text1"/>
                <w:kern w:val="0"/>
                <w:sz w:val="20"/>
                <w:szCs w:val="20"/>
              </w:rPr>
              <w:t>模块</w:t>
            </w:r>
            <w:r w:rsidRPr="009B224A">
              <w:rPr>
                <w:rFonts w:ascii="微软雅黑" w:eastAsia="微软雅黑" w:hAnsi="微软雅黑" w:cs="Times New Roman" w:hint="eastAsia"/>
                <w:color w:val="000000" w:themeColor="text1"/>
                <w:kern w:val="0"/>
                <w:sz w:val="20"/>
                <w:szCs w:val="20"/>
              </w:rPr>
              <w:t>*：</w:t>
            </w:r>
          </w:p>
        </w:tc>
        <w:tc>
          <w:tcPr>
            <w:tcW w:w="1193" w:type="pct"/>
            <w:shd w:val="clear" w:color="auto" w:fill="BFBFBF" w:themeFill="background1" w:themeFillShade="BF"/>
            <w:vAlign w:val="center"/>
          </w:tcPr>
          <w:p w14:paraId="755E33FA" w14:textId="783F6CBC" w:rsidR="0039391C" w:rsidRPr="009B224A" w:rsidRDefault="00FE52C0">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兼容性测试</w:t>
            </w:r>
          </w:p>
        </w:tc>
        <w:tc>
          <w:tcPr>
            <w:tcW w:w="1166" w:type="pct"/>
            <w:shd w:val="clear" w:color="auto" w:fill="BFBFBF" w:themeFill="background1" w:themeFillShade="BF"/>
            <w:vAlign w:val="center"/>
          </w:tcPr>
          <w:p w14:paraId="39650108" w14:textId="3E22CF83" w:rsidR="0039391C" w:rsidRPr="009B224A" w:rsidRDefault="00785C04" w:rsidP="00C51753">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子模块</w:t>
            </w:r>
            <w:r w:rsidRPr="009B224A">
              <w:rPr>
                <w:rFonts w:ascii="微软雅黑" w:eastAsia="微软雅黑" w:hAnsi="微软雅黑" w:cs="Times New Roman" w:hint="eastAsia"/>
                <w:color w:val="000000" w:themeColor="text1"/>
                <w:kern w:val="0"/>
                <w:sz w:val="20"/>
                <w:szCs w:val="20"/>
              </w:rPr>
              <w:t>：</w:t>
            </w:r>
          </w:p>
        </w:tc>
        <w:tc>
          <w:tcPr>
            <w:tcW w:w="1547" w:type="pct"/>
            <w:shd w:val="clear" w:color="auto" w:fill="BFBFBF" w:themeFill="background1" w:themeFillShade="BF"/>
            <w:vAlign w:val="center"/>
          </w:tcPr>
          <w:p w14:paraId="72E56014" w14:textId="6748821A" w:rsidR="0039391C" w:rsidRPr="009B224A" w:rsidRDefault="00C51753" w:rsidP="00C51753">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lkp-tests</w:t>
            </w:r>
          </w:p>
        </w:tc>
      </w:tr>
      <w:tr w:rsidR="009B224A" w:rsidRPr="009B224A" w14:paraId="1BFDB81A" w14:textId="77777777" w:rsidTr="00C51753">
        <w:tc>
          <w:tcPr>
            <w:tcW w:w="1094" w:type="pct"/>
          </w:tcPr>
          <w:p w14:paraId="4240FA0B"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用例编号：</w:t>
            </w:r>
          </w:p>
        </w:tc>
        <w:tc>
          <w:tcPr>
            <w:tcW w:w="3906" w:type="pct"/>
            <w:gridSpan w:val="3"/>
            <w:vAlign w:val="center"/>
          </w:tcPr>
          <w:p w14:paraId="51C55FEC" w14:textId="7D66D3FF"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0</w:t>
            </w:r>
            <w:r w:rsidR="00FE52C0" w:rsidRPr="009B224A">
              <w:rPr>
                <w:rFonts w:ascii="微软雅黑" w:eastAsia="微软雅黑" w:hAnsi="微软雅黑" w:cs="Times New Roman"/>
                <w:color w:val="000000" w:themeColor="text1"/>
                <w:kern w:val="0"/>
                <w:sz w:val="20"/>
                <w:szCs w:val="20"/>
              </w:rPr>
              <w:t>2</w:t>
            </w:r>
          </w:p>
        </w:tc>
      </w:tr>
      <w:tr w:rsidR="009B224A" w:rsidRPr="009B224A" w14:paraId="5A3761C7" w14:textId="77777777" w:rsidTr="00C51753">
        <w:tc>
          <w:tcPr>
            <w:tcW w:w="1094" w:type="pct"/>
          </w:tcPr>
          <w:p w14:paraId="6F8C8F57"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用例名称：</w:t>
            </w:r>
          </w:p>
        </w:tc>
        <w:tc>
          <w:tcPr>
            <w:tcW w:w="3906" w:type="pct"/>
            <w:gridSpan w:val="3"/>
            <w:vAlign w:val="center"/>
          </w:tcPr>
          <w:p w14:paraId="7E63EAE5" w14:textId="216EDF3A"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lkp-tests</w:t>
            </w:r>
            <w:r w:rsidR="00FE52C0" w:rsidRPr="009B224A">
              <w:rPr>
                <w:rFonts w:hint="eastAsia"/>
                <w:color w:val="000000" w:themeColor="text1"/>
              </w:rPr>
              <w:t>（鲲鹏）</w:t>
            </w:r>
          </w:p>
        </w:tc>
      </w:tr>
      <w:tr w:rsidR="009B224A" w:rsidRPr="009B224A" w14:paraId="322A5565" w14:textId="77777777" w:rsidTr="00C51753">
        <w:tc>
          <w:tcPr>
            <w:tcW w:w="1094" w:type="pct"/>
          </w:tcPr>
          <w:p w14:paraId="19AF029C"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用例目的*：</w:t>
            </w:r>
          </w:p>
        </w:tc>
        <w:tc>
          <w:tcPr>
            <w:tcW w:w="3906" w:type="pct"/>
            <w:gridSpan w:val="3"/>
            <w:vAlign w:val="center"/>
          </w:tcPr>
          <w:p w14:paraId="6A03E30D" w14:textId="77777777"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验证</w:t>
            </w:r>
            <w:r w:rsidRPr="009B224A">
              <w:rPr>
                <w:rFonts w:ascii="微软雅黑" w:eastAsia="微软雅黑" w:hAnsi="微软雅黑" w:cs="Segoe UI"/>
                <w:color w:val="000000" w:themeColor="text1"/>
                <w:kern w:val="0"/>
                <w:sz w:val="20"/>
                <w:szCs w:val="20"/>
                <w:shd w:val="clear" w:color="auto" w:fill="FFFFFF"/>
              </w:rPr>
              <w:t>欧拉技术测评过程中涉及的ISV商用软件兼容性测试问题</w:t>
            </w:r>
          </w:p>
        </w:tc>
      </w:tr>
      <w:tr w:rsidR="009B224A" w:rsidRPr="009B224A" w14:paraId="798CA114" w14:textId="77777777" w:rsidTr="00C51753">
        <w:trPr>
          <w:trHeight w:val="57"/>
        </w:trPr>
        <w:tc>
          <w:tcPr>
            <w:tcW w:w="1094" w:type="pct"/>
          </w:tcPr>
          <w:p w14:paraId="1D1ADE35" w14:textId="77777777" w:rsidR="0039391C" w:rsidRPr="009B224A" w:rsidRDefault="00785C04">
            <w:pPr>
              <w:spacing w:before="100" w:beforeAutospacing="1" w:line="120" w:lineRule="atLeast"/>
              <w:ind w:firstLineChars="150" w:firstLine="300"/>
              <w:jc w:val="lef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预置条件*：</w:t>
            </w:r>
          </w:p>
        </w:tc>
        <w:tc>
          <w:tcPr>
            <w:tcW w:w="3906" w:type="pct"/>
            <w:gridSpan w:val="3"/>
            <w:vAlign w:val="center"/>
          </w:tcPr>
          <w:p w14:paraId="2ACB5AEA" w14:textId="77777777" w:rsidR="0039391C" w:rsidRPr="009B224A" w:rsidRDefault="00785C04" w:rsidP="009B224A">
            <w:pPr>
              <w:pStyle w:val="affffff3"/>
              <w:numPr>
                <w:ilvl w:val="0"/>
                <w:numId w:val="32"/>
              </w:numPr>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Segoe UI" w:hAnsi="Segoe UI" w:cs="Segoe UI"/>
                <w:color w:val="000000" w:themeColor="text1"/>
                <w:kern w:val="0"/>
                <w:sz w:val="20"/>
                <w:szCs w:val="20"/>
                <w:shd w:val="clear" w:color="auto" w:fill="FFFFFF"/>
              </w:rPr>
              <w:t>openEuler</w:t>
            </w:r>
            <w:r w:rsidRPr="009B224A">
              <w:rPr>
                <w:rFonts w:ascii="Segoe UI" w:hAnsi="Segoe UI" w:cs="Segoe UI"/>
                <w:color w:val="000000" w:themeColor="text1"/>
                <w:kern w:val="0"/>
                <w:sz w:val="20"/>
                <w:szCs w:val="20"/>
                <w:shd w:val="clear" w:color="auto" w:fill="FFFFFF"/>
              </w:rPr>
              <w:t>系操作系统</w:t>
            </w:r>
            <w:r w:rsidRPr="009B224A">
              <w:rPr>
                <w:rFonts w:ascii="微软雅黑" w:eastAsia="微软雅黑" w:hAnsi="微软雅黑" w:cs="Times New Roman" w:hint="eastAsia"/>
                <w:color w:val="000000" w:themeColor="text1"/>
                <w:kern w:val="0"/>
                <w:sz w:val="20"/>
                <w:szCs w:val="20"/>
              </w:rPr>
              <w:t>。</w:t>
            </w:r>
          </w:p>
          <w:p w14:paraId="566B9DAC" w14:textId="77777777" w:rsidR="0039391C" w:rsidRPr="009B224A" w:rsidRDefault="00785C04" w:rsidP="009B224A">
            <w:pPr>
              <w:pStyle w:val="affffff3"/>
              <w:numPr>
                <w:ilvl w:val="0"/>
                <w:numId w:val="32"/>
              </w:numPr>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待认证软件启动正常</w:t>
            </w:r>
            <w:r w:rsidRPr="009B224A">
              <w:rPr>
                <w:rFonts w:ascii="微软雅黑" w:eastAsia="微软雅黑" w:hAnsi="微软雅黑" w:cs="Times New Roman" w:hint="eastAsia"/>
                <w:color w:val="000000" w:themeColor="text1"/>
                <w:kern w:val="0"/>
                <w:sz w:val="20"/>
                <w:szCs w:val="20"/>
              </w:rPr>
              <w:t>。</w:t>
            </w:r>
          </w:p>
        </w:tc>
      </w:tr>
      <w:tr w:rsidR="009B224A" w:rsidRPr="009B224A" w14:paraId="370E65DF" w14:textId="77777777" w:rsidTr="00C51753">
        <w:trPr>
          <w:cantSplit/>
        </w:trPr>
        <w:tc>
          <w:tcPr>
            <w:tcW w:w="1094" w:type="pct"/>
          </w:tcPr>
          <w:p w14:paraId="230C750D"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测试步骤*：</w:t>
            </w:r>
          </w:p>
        </w:tc>
        <w:tc>
          <w:tcPr>
            <w:tcW w:w="3906" w:type="pct"/>
            <w:gridSpan w:val="3"/>
            <w:vAlign w:val="center"/>
          </w:tcPr>
          <w:p w14:paraId="2FF34612" w14:textId="77777777" w:rsidR="0039391C" w:rsidRPr="009B224A" w:rsidRDefault="00785C04" w:rsidP="009B224A">
            <w:pPr>
              <w:pStyle w:val="affffff3"/>
              <w:numPr>
                <w:ilvl w:val="0"/>
                <w:numId w:val="33"/>
              </w:numPr>
              <w:autoSpaceDE w:val="0"/>
              <w:autoSpaceDN w:val="0"/>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安装工具依赖。</w:t>
            </w:r>
          </w:p>
          <w:p w14:paraId="22D3EBEB" w14:textId="77777777" w:rsidR="0039391C" w:rsidRPr="009B224A" w:rsidRDefault="00785C04" w:rsidP="009B224A">
            <w:pPr>
              <w:pStyle w:val="affffff3"/>
              <w:numPr>
                <w:ilvl w:val="0"/>
                <w:numId w:val="33"/>
              </w:numPr>
              <w:autoSpaceDE w:val="0"/>
              <w:autoSpaceDN w:val="0"/>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执行兼容性脚本。</w:t>
            </w:r>
          </w:p>
        </w:tc>
      </w:tr>
      <w:tr w:rsidR="009B224A" w:rsidRPr="009B224A" w14:paraId="6E7E60AC" w14:textId="77777777" w:rsidTr="00C51753">
        <w:tc>
          <w:tcPr>
            <w:tcW w:w="1094" w:type="pct"/>
          </w:tcPr>
          <w:p w14:paraId="3E66EB23"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预期结果*：</w:t>
            </w:r>
          </w:p>
        </w:tc>
        <w:tc>
          <w:tcPr>
            <w:tcW w:w="3906" w:type="pct"/>
            <w:gridSpan w:val="3"/>
            <w:vAlign w:val="center"/>
          </w:tcPr>
          <w:p w14:paraId="0D57705D" w14:textId="29D4AD26"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成功执行兼容性脚本，生成测试文件</w:t>
            </w:r>
          </w:p>
        </w:tc>
      </w:tr>
      <w:tr w:rsidR="009B224A" w:rsidRPr="009B224A" w14:paraId="2C8322B4" w14:textId="77777777" w:rsidTr="00C51753">
        <w:tc>
          <w:tcPr>
            <w:tcW w:w="1094" w:type="pct"/>
          </w:tcPr>
          <w:p w14:paraId="014F8BDE"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测试结果*：</w:t>
            </w:r>
          </w:p>
          <w:p w14:paraId="63B56DFB" w14:textId="77777777" w:rsidR="0039391C" w:rsidRPr="009B224A" w:rsidRDefault="00785C04">
            <w:pPr>
              <w:spacing w:before="100" w:beforeAutospacing="1" w:line="120" w:lineRule="atLeast"/>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b/>
                <w:color w:val="000000" w:themeColor="text1"/>
                <w:kern w:val="0"/>
                <w:sz w:val="20"/>
                <w:szCs w:val="20"/>
              </w:rPr>
              <w:t>(测试</w:t>
            </w:r>
            <w:r w:rsidRPr="009B224A">
              <w:rPr>
                <w:rFonts w:ascii="微软雅黑" w:eastAsia="微软雅黑" w:hAnsi="微软雅黑" w:cs="Times New Roman"/>
                <w:b/>
                <w:color w:val="000000" w:themeColor="text1"/>
                <w:kern w:val="0"/>
                <w:sz w:val="20"/>
                <w:szCs w:val="20"/>
              </w:rPr>
              <w:t>日志</w:t>
            </w:r>
            <w:r w:rsidRPr="009B224A">
              <w:rPr>
                <w:rFonts w:ascii="微软雅黑" w:eastAsia="微软雅黑" w:hAnsi="微软雅黑" w:cs="Times New Roman" w:hint="eastAsia"/>
                <w:b/>
                <w:color w:val="000000" w:themeColor="text1"/>
                <w:kern w:val="0"/>
                <w:sz w:val="20"/>
                <w:szCs w:val="20"/>
              </w:rPr>
              <w:t xml:space="preserve"> 或 </w:t>
            </w:r>
            <w:r w:rsidRPr="009B224A">
              <w:rPr>
                <w:rFonts w:ascii="微软雅黑" w:eastAsia="微软雅黑" w:hAnsi="微软雅黑" w:cs="Times New Roman"/>
                <w:b/>
                <w:color w:val="000000" w:themeColor="text1"/>
                <w:kern w:val="0"/>
                <w:sz w:val="20"/>
                <w:szCs w:val="20"/>
              </w:rPr>
              <w:t>截图</w:t>
            </w:r>
            <w:r w:rsidRPr="009B224A">
              <w:rPr>
                <w:rFonts w:ascii="微软雅黑" w:eastAsia="微软雅黑" w:hAnsi="微软雅黑" w:cs="Times New Roman" w:hint="eastAsia"/>
                <w:b/>
                <w:color w:val="000000" w:themeColor="text1"/>
                <w:kern w:val="0"/>
                <w:sz w:val="20"/>
                <w:szCs w:val="20"/>
              </w:rPr>
              <w:t>)</w:t>
            </w:r>
          </w:p>
        </w:tc>
        <w:tc>
          <w:tcPr>
            <w:tcW w:w="3906" w:type="pct"/>
            <w:gridSpan w:val="3"/>
            <w:vAlign w:val="center"/>
          </w:tcPr>
          <w:p w14:paraId="0B9349CE" w14:textId="188697ED" w:rsidR="0039391C" w:rsidRPr="009B224A" w:rsidRDefault="00372E64">
            <w:pPr>
              <w:spacing w:before="100" w:beforeAutospacing="1" w:line="120" w:lineRule="atLeast"/>
              <w:rPr>
                <w:rFonts w:ascii="微软雅黑" w:eastAsia="微软雅黑" w:hAnsi="微软雅黑" w:cs="Times New Roman"/>
                <w:i/>
                <w:color w:val="000000" w:themeColor="text1"/>
                <w:kern w:val="0"/>
                <w:sz w:val="20"/>
                <w:szCs w:val="20"/>
              </w:rPr>
            </w:pPr>
            <w:r w:rsidRPr="009B224A">
              <w:rPr>
                <w:rFonts w:ascii="微软雅黑" w:eastAsia="微软雅黑" w:hAnsi="微软雅黑" w:cs="Times New Roman"/>
                <w:i/>
                <w:noProof/>
                <w:color w:val="000000" w:themeColor="text1"/>
                <w:kern w:val="0"/>
                <w:sz w:val="20"/>
                <w:szCs w:val="20"/>
              </w:rPr>
              <w:drawing>
                <wp:inline distT="0" distB="0" distL="0" distR="0" wp14:anchorId="7E7F16B1" wp14:editId="6C967BF5">
                  <wp:extent cx="3706495" cy="2183765"/>
                  <wp:effectExtent l="0" t="0" r="1905" b="635"/>
                  <wp:docPr id="558956309" name="图片 55895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205" name=""/>
                          <pic:cNvPicPr/>
                        </pic:nvPicPr>
                        <pic:blipFill>
                          <a:blip r:embed="rId22"/>
                          <a:stretch>
                            <a:fillRect/>
                          </a:stretch>
                        </pic:blipFill>
                        <pic:spPr>
                          <a:xfrm>
                            <a:off x="0" y="0"/>
                            <a:ext cx="3706495" cy="2183765"/>
                          </a:xfrm>
                          <a:prstGeom prst="rect">
                            <a:avLst/>
                          </a:prstGeom>
                        </pic:spPr>
                      </pic:pic>
                    </a:graphicData>
                  </a:graphic>
                </wp:inline>
              </w:drawing>
            </w:r>
          </w:p>
        </w:tc>
      </w:tr>
      <w:tr w:rsidR="009B224A" w:rsidRPr="009B224A" w14:paraId="0B32CEFD" w14:textId="77777777" w:rsidTr="00C51753">
        <w:tc>
          <w:tcPr>
            <w:tcW w:w="1094" w:type="pct"/>
          </w:tcPr>
          <w:p w14:paraId="3DD71614"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测试结论*</w:t>
            </w:r>
          </w:p>
        </w:tc>
        <w:tc>
          <w:tcPr>
            <w:tcW w:w="3906" w:type="pct"/>
            <w:gridSpan w:val="3"/>
            <w:vAlign w:val="center"/>
          </w:tcPr>
          <w:p w14:paraId="7F76CA10" w14:textId="5A91CEE7"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i/>
                <w:color w:val="000000" w:themeColor="text1"/>
                <w:kern w:val="0"/>
                <w:sz w:val="16"/>
                <w:szCs w:val="16"/>
              </w:rPr>
              <w:t>通过</w:t>
            </w:r>
          </w:p>
        </w:tc>
      </w:tr>
      <w:tr w:rsidR="009B224A" w:rsidRPr="009B224A" w14:paraId="78736688" w14:textId="77777777" w:rsidTr="00C51753">
        <w:tc>
          <w:tcPr>
            <w:tcW w:w="1094" w:type="pct"/>
          </w:tcPr>
          <w:p w14:paraId="373B6719"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备    注：</w:t>
            </w:r>
          </w:p>
        </w:tc>
        <w:tc>
          <w:tcPr>
            <w:tcW w:w="3906" w:type="pct"/>
            <w:gridSpan w:val="3"/>
            <w:vAlign w:val="center"/>
          </w:tcPr>
          <w:p w14:paraId="7CEF03D8" w14:textId="77777777"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i/>
                <w:color w:val="000000" w:themeColor="text1"/>
                <w:kern w:val="0"/>
                <w:sz w:val="16"/>
                <w:szCs w:val="16"/>
              </w:rPr>
              <w:t>若不通过</w:t>
            </w:r>
            <w:r w:rsidRPr="009B224A">
              <w:rPr>
                <w:rFonts w:ascii="微软雅黑" w:eastAsia="微软雅黑" w:hAnsi="微软雅黑" w:cs="Times New Roman" w:hint="eastAsia"/>
                <w:i/>
                <w:color w:val="000000" w:themeColor="text1"/>
                <w:kern w:val="0"/>
                <w:sz w:val="16"/>
                <w:szCs w:val="16"/>
              </w:rPr>
              <w:t>或</w:t>
            </w:r>
            <w:r w:rsidRPr="009B224A">
              <w:rPr>
                <w:rFonts w:ascii="微软雅黑" w:eastAsia="微软雅黑" w:hAnsi="微软雅黑" w:cs="Times New Roman"/>
                <w:i/>
                <w:color w:val="000000" w:themeColor="text1"/>
                <w:kern w:val="0"/>
                <w:sz w:val="16"/>
                <w:szCs w:val="16"/>
              </w:rPr>
              <w:t>有条件通过</w:t>
            </w:r>
            <w:r w:rsidRPr="009B224A">
              <w:rPr>
                <w:rFonts w:ascii="微软雅黑" w:eastAsia="微软雅黑" w:hAnsi="微软雅黑" w:cs="Times New Roman" w:hint="eastAsia"/>
                <w:i/>
                <w:color w:val="000000" w:themeColor="text1"/>
                <w:kern w:val="0"/>
                <w:sz w:val="16"/>
                <w:szCs w:val="16"/>
              </w:rPr>
              <w:t>，在此备注说明</w:t>
            </w:r>
          </w:p>
        </w:tc>
      </w:tr>
      <w:tr w:rsidR="009B224A" w:rsidRPr="009B224A" w14:paraId="4D1B3D8C" w14:textId="77777777" w:rsidTr="00C51753">
        <w:trPr>
          <w:trHeight w:val="1479"/>
        </w:trPr>
        <w:tc>
          <w:tcPr>
            <w:tcW w:w="1094" w:type="pct"/>
          </w:tcPr>
          <w:p w14:paraId="7E31735A" w14:textId="77777777" w:rsidR="0039391C" w:rsidRPr="009B224A" w:rsidRDefault="0039391C">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p>
          <w:p w14:paraId="4A233EF4" w14:textId="77777777" w:rsidR="0039391C" w:rsidRPr="009B224A" w:rsidRDefault="00785C04">
            <w:pPr>
              <w:spacing w:before="100" w:beforeAutospacing="1" w:line="120" w:lineRule="atLeast"/>
              <w:ind w:firstLineChars="150" w:firstLine="300"/>
              <w:rPr>
                <w:rFonts w:ascii="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lkp-tests工具使用指南</w:t>
            </w:r>
          </w:p>
        </w:tc>
        <w:tc>
          <w:tcPr>
            <w:tcW w:w="3906" w:type="pct"/>
            <w:gridSpan w:val="3"/>
            <w:vAlign w:val="center"/>
          </w:tcPr>
          <w:p w14:paraId="4532E8D6" w14:textId="77777777" w:rsidR="0039391C" w:rsidRPr="009B224A" w:rsidRDefault="00785C04">
            <w:pPr>
              <w:spacing w:before="100" w:beforeAutospacing="1" w:line="120" w:lineRule="atLeast"/>
              <w:jc w:val="lef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hint="eastAsia"/>
                <w:i/>
                <w:color w:val="000000" w:themeColor="text1"/>
                <w:kern w:val="0"/>
                <w:sz w:val="16"/>
                <w:szCs w:val="16"/>
              </w:rPr>
              <w:t>https://gitee.com/openeuler/technical-certification/blob/master/testing-tools/%E6%AC%A7%E6%8B%89%E6%8A%80%E6%9C%AF%E6%B5%8B%E8%AF%84ISV%E5%95%86%E7%94%A8%E8%BD%AF%E4%BB%B6%E6%B5%8B%E8%AF%95%E5%B7%A5%E5%85%B7lkp-tests%E7%94%A8%E6%88%B7%E6%8C%87%E5%8D%97.md</w:t>
            </w:r>
          </w:p>
        </w:tc>
      </w:tr>
    </w:tbl>
    <w:p w14:paraId="2914FB9A" w14:textId="77777777" w:rsidR="0039391C" w:rsidRPr="009B224A" w:rsidRDefault="0039391C">
      <w:pPr>
        <w:rPr>
          <w:rFonts w:ascii="微软雅黑" w:eastAsia="微软雅黑" w:hAnsi="微软雅黑"/>
          <w:color w:val="000000" w:themeColor="text1"/>
          <w:sz w:val="16"/>
          <w:szCs w:val="16"/>
        </w:rPr>
      </w:pPr>
    </w:p>
    <w:p w14:paraId="25051153" w14:textId="77777777" w:rsidR="0039391C" w:rsidRPr="009B224A" w:rsidRDefault="0039391C">
      <w:pPr>
        <w:rPr>
          <w:rFonts w:ascii="微软雅黑" w:eastAsia="微软雅黑" w:hAnsi="微软雅黑"/>
          <w:color w:val="000000" w:themeColor="text1"/>
          <w:sz w:val="16"/>
          <w:szCs w:val="16"/>
        </w:rPr>
      </w:pPr>
    </w:p>
    <w:p w14:paraId="4E76507A" w14:textId="78CCF49B" w:rsidR="00FE52C0" w:rsidRPr="009B224A" w:rsidRDefault="00FE52C0">
      <w:pPr>
        <w:widowControl/>
        <w:jc w:val="left"/>
        <w:rPr>
          <w:rFonts w:ascii="微软雅黑" w:eastAsia="微软雅黑" w:hAnsi="微软雅黑"/>
          <w:color w:val="000000" w:themeColor="text1"/>
          <w:sz w:val="16"/>
          <w:szCs w:val="16"/>
        </w:rPr>
      </w:pPr>
      <w:r w:rsidRPr="009B224A">
        <w:rPr>
          <w:rFonts w:ascii="微软雅黑" w:eastAsia="微软雅黑" w:hAnsi="微软雅黑"/>
          <w:color w:val="000000" w:themeColor="text1"/>
          <w:sz w:val="16"/>
          <w:szCs w:val="16"/>
        </w:rPr>
        <w:br w:type="page"/>
      </w:r>
    </w:p>
    <w:p w14:paraId="2BFA426C" w14:textId="77777777" w:rsidR="0039391C" w:rsidRPr="009B224A" w:rsidRDefault="00785C04">
      <w:pPr>
        <w:pStyle w:val="1"/>
        <w:rPr>
          <w:color w:val="000000" w:themeColor="text1"/>
        </w:rPr>
      </w:pPr>
      <w:r w:rsidRPr="009B224A">
        <w:rPr>
          <w:color w:val="000000" w:themeColor="text1"/>
        </w:rPr>
        <w:lastRenderedPageBreak/>
        <w:t>x2openEuler</w:t>
      </w:r>
      <w:r w:rsidRPr="009B224A">
        <w:rPr>
          <w:rFonts w:hint="eastAsia"/>
          <w:color w:val="000000" w:themeColor="text1"/>
        </w:rPr>
        <w:t>测试结果（必选）</w:t>
      </w:r>
    </w:p>
    <w:p w14:paraId="3AD2E481" w14:textId="77777777" w:rsidR="0039391C" w:rsidRPr="009B224A" w:rsidRDefault="00785C04">
      <w:pPr>
        <w:pStyle w:val="21"/>
        <w:rPr>
          <w:color w:val="000000" w:themeColor="text1"/>
          <w:lang w:eastAsia="zh-CN"/>
        </w:rPr>
      </w:pPr>
      <w:r w:rsidRPr="009B224A">
        <w:rPr>
          <w:color w:val="000000" w:themeColor="text1"/>
        </w:rPr>
        <w:t>x2openEuler</w:t>
      </w:r>
      <w:r w:rsidRPr="009B224A">
        <w:rPr>
          <w:rFonts w:hint="eastAsia"/>
          <w:color w:val="000000" w:themeColor="text1"/>
        </w:rPr>
        <w:t>测试结果</w:t>
      </w:r>
      <w:r w:rsidRPr="009B224A">
        <w:rPr>
          <w:rFonts w:hint="eastAsia"/>
          <w:color w:val="000000" w:themeColor="text1"/>
          <w:lang w:eastAsia="zh-CN"/>
        </w:rPr>
        <w:t>（</w:t>
      </w:r>
      <w:r w:rsidRPr="009B224A">
        <w:rPr>
          <w:rFonts w:hint="eastAsia"/>
          <w:color w:val="000000" w:themeColor="text1"/>
          <w:lang w:eastAsia="zh-CN"/>
        </w:rPr>
        <w:t>X86</w:t>
      </w:r>
      <w:r w:rsidRPr="009B224A">
        <w:rPr>
          <w:rFonts w:hint="eastAsia"/>
          <w:color w:val="000000" w:themeColor="text1"/>
          <w:lang w:eastAsia="zh-CN"/>
        </w:rPr>
        <w:t>）</w:t>
      </w:r>
    </w:p>
    <w:tbl>
      <w:tblPr>
        <w:tblStyle w:val="affffa"/>
        <w:tblW w:w="4670" w:type="pct"/>
        <w:tblInd w:w="562" w:type="dxa"/>
        <w:tblLayout w:type="fixed"/>
        <w:tblLook w:val="04A0" w:firstRow="1" w:lastRow="0" w:firstColumn="1" w:lastColumn="0" w:noHBand="0" w:noVBand="1"/>
      </w:tblPr>
      <w:tblGrid>
        <w:gridCol w:w="1644"/>
        <w:gridCol w:w="1900"/>
        <w:gridCol w:w="1807"/>
        <w:gridCol w:w="2397"/>
      </w:tblGrid>
      <w:tr w:rsidR="009B224A" w:rsidRPr="009B224A" w14:paraId="42292AA3" w14:textId="77777777" w:rsidTr="00C51753">
        <w:tc>
          <w:tcPr>
            <w:tcW w:w="1061" w:type="pct"/>
            <w:shd w:val="clear" w:color="auto" w:fill="BFBFBF" w:themeFill="background1" w:themeFillShade="BF"/>
          </w:tcPr>
          <w:p w14:paraId="4794F657" w14:textId="77777777" w:rsidR="0039391C" w:rsidRPr="009B224A" w:rsidRDefault="00785C04">
            <w:pPr>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w:t>
            </w:r>
            <w:r w:rsidRPr="009B224A">
              <w:rPr>
                <w:rFonts w:ascii="微软雅黑" w:eastAsia="微软雅黑" w:hAnsi="微软雅黑" w:cs="Times New Roman"/>
                <w:color w:val="000000" w:themeColor="text1"/>
                <w:kern w:val="0"/>
                <w:sz w:val="20"/>
                <w:szCs w:val="20"/>
              </w:rPr>
              <w:t>模块</w:t>
            </w:r>
            <w:r w:rsidRPr="009B224A">
              <w:rPr>
                <w:rFonts w:ascii="微软雅黑" w:eastAsia="微软雅黑" w:hAnsi="微软雅黑" w:cs="Times New Roman" w:hint="eastAsia"/>
                <w:color w:val="000000" w:themeColor="text1"/>
                <w:kern w:val="0"/>
                <w:sz w:val="20"/>
                <w:szCs w:val="20"/>
              </w:rPr>
              <w:t>*：</w:t>
            </w:r>
          </w:p>
        </w:tc>
        <w:tc>
          <w:tcPr>
            <w:tcW w:w="1226" w:type="pct"/>
            <w:shd w:val="clear" w:color="auto" w:fill="BFBFBF" w:themeFill="background1" w:themeFillShade="BF"/>
            <w:vAlign w:val="center"/>
          </w:tcPr>
          <w:p w14:paraId="38BB3A67" w14:textId="7DADB1EC" w:rsidR="0039391C" w:rsidRPr="009B224A" w:rsidRDefault="00FE52C0">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兼容性测试</w:t>
            </w:r>
          </w:p>
        </w:tc>
        <w:tc>
          <w:tcPr>
            <w:tcW w:w="1166" w:type="pct"/>
            <w:shd w:val="clear" w:color="auto" w:fill="BFBFBF" w:themeFill="background1" w:themeFillShade="BF"/>
          </w:tcPr>
          <w:p w14:paraId="305F37A9" w14:textId="0E6A8A63" w:rsidR="0039391C" w:rsidRPr="009B224A" w:rsidRDefault="00785C04" w:rsidP="00C51753">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子模块</w:t>
            </w:r>
            <w:r w:rsidRPr="009B224A">
              <w:rPr>
                <w:rFonts w:ascii="微软雅黑" w:eastAsia="微软雅黑" w:hAnsi="微软雅黑" w:cs="Times New Roman" w:hint="eastAsia"/>
                <w:color w:val="000000" w:themeColor="text1"/>
                <w:kern w:val="0"/>
                <w:sz w:val="20"/>
                <w:szCs w:val="20"/>
              </w:rPr>
              <w:t>：</w:t>
            </w:r>
          </w:p>
        </w:tc>
        <w:tc>
          <w:tcPr>
            <w:tcW w:w="1547" w:type="pct"/>
            <w:shd w:val="clear" w:color="auto" w:fill="BFBFBF" w:themeFill="background1" w:themeFillShade="BF"/>
          </w:tcPr>
          <w:p w14:paraId="4FE71FC5" w14:textId="781435B4" w:rsidR="0039391C" w:rsidRPr="009B224A" w:rsidRDefault="00C51753" w:rsidP="00C51753">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x2openEuler</w:t>
            </w:r>
          </w:p>
        </w:tc>
      </w:tr>
      <w:tr w:rsidR="009B224A" w:rsidRPr="009B224A" w14:paraId="18B56C4C" w14:textId="77777777" w:rsidTr="00C51753">
        <w:tc>
          <w:tcPr>
            <w:tcW w:w="1061" w:type="pct"/>
          </w:tcPr>
          <w:p w14:paraId="40557A5E"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用例编号：</w:t>
            </w:r>
          </w:p>
        </w:tc>
        <w:tc>
          <w:tcPr>
            <w:tcW w:w="3939" w:type="pct"/>
            <w:gridSpan w:val="3"/>
            <w:vAlign w:val="center"/>
          </w:tcPr>
          <w:p w14:paraId="2A44491B" w14:textId="77777777"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0</w:t>
            </w:r>
            <w:r w:rsidRPr="009B224A">
              <w:rPr>
                <w:rFonts w:ascii="微软雅黑" w:eastAsia="微软雅黑" w:hAnsi="微软雅黑" w:cs="Times New Roman"/>
                <w:color w:val="000000" w:themeColor="text1"/>
                <w:kern w:val="0"/>
                <w:sz w:val="20"/>
                <w:szCs w:val="20"/>
              </w:rPr>
              <w:t>1</w:t>
            </w:r>
          </w:p>
        </w:tc>
      </w:tr>
      <w:tr w:rsidR="009B224A" w:rsidRPr="009B224A" w14:paraId="046AE54F" w14:textId="77777777" w:rsidTr="00C51753">
        <w:tc>
          <w:tcPr>
            <w:tcW w:w="1061" w:type="pct"/>
          </w:tcPr>
          <w:p w14:paraId="03087123"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用例名称：</w:t>
            </w:r>
          </w:p>
        </w:tc>
        <w:tc>
          <w:tcPr>
            <w:tcW w:w="3939" w:type="pct"/>
            <w:gridSpan w:val="3"/>
            <w:vAlign w:val="center"/>
          </w:tcPr>
          <w:p w14:paraId="75E8F0CD" w14:textId="4F32852A" w:rsidR="0039391C" w:rsidRPr="009B224A" w:rsidRDefault="00FE52C0" w:rsidP="00C51753">
            <w:pP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x2openEuler</w:t>
            </w:r>
            <w:r w:rsidRPr="009B224A">
              <w:rPr>
                <w:rFonts w:ascii="微软雅黑" w:eastAsia="微软雅黑" w:hAnsi="微软雅黑" w:cs="Times New Roman" w:hint="eastAsia"/>
                <w:color w:val="000000" w:themeColor="text1"/>
                <w:kern w:val="0"/>
                <w:sz w:val="20"/>
                <w:szCs w:val="20"/>
              </w:rPr>
              <w:t>（X86）</w:t>
            </w:r>
          </w:p>
        </w:tc>
      </w:tr>
      <w:tr w:rsidR="009B224A" w:rsidRPr="009B224A" w14:paraId="6CEF3C2D" w14:textId="77777777" w:rsidTr="00C51753">
        <w:tc>
          <w:tcPr>
            <w:tcW w:w="1061" w:type="pct"/>
          </w:tcPr>
          <w:p w14:paraId="13EBC36C"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用例目的*：</w:t>
            </w:r>
          </w:p>
        </w:tc>
        <w:tc>
          <w:tcPr>
            <w:tcW w:w="3939" w:type="pct"/>
            <w:gridSpan w:val="3"/>
            <w:vAlign w:val="center"/>
          </w:tcPr>
          <w:p w14:paraId="56B4B0CB" w14:textId="77777777" w:rsidR="0039391C" w:rsidRPr="009B224A" w:rsidRDefault="00785C04" w:rsidP="00C51753">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验证</w:t>
            </w:r>
            <w:r w:rsidRPr="009B224A">
              <w:rPr>
                <w:rFonts w:ascii="微软雅黑" w:eastAsia="微软雅黑" w:hAnsi="微软雅黑" w:cs="Segoe UI"/>
                <w:color w:val="000000" w:themeColor="text1"/>
                <w:kern w:val="0"/>
                <w:sz w:val="20"/>
                <w:szCs w:val="20"/>
                <w:shd w:val="clear" w:color="auto" w:fill="FFFFFF"/>
              </w:rPr>
              <w:t>欧拉技术测评过程中涉及的ISV商用软件兼容性测试问题</w:t>
            </w:r>
          </w:p>
        </w:tc>
      </w:tr>
      <w:tr w:rsidR="009B224A" w:rsidRPr="009B224A" w14:paraId="7FC54468" w14:textId="77777777" w:rsidTr="00C51753">
        <w:trPr>
          <w:trHeight w:val="57"/>
        </w:trPr>
        <w:tc>
          <w:tcPr>
            <w:tcW w:w="1061" w:type="pct"/>
          </w:tcPr>
          <w:p w14:paraId="30E481C9" w14:textId="77777777" w:rsidR="0039391C" w:rsidRPr="009B224A" w:rsidRDefault="00785C04">
            <w:pPr>
              <w:spacing w:before="100" w:beforeAutospacing="1" w:line="120" w:lineRule="atLeast"/>
              <w:ind w:firstLineChars="150" w:firstLine="300"/>
              <w:jc w:val="lef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预置条件*：</w:t>
            </w:r>
          </w:p>
        </w:tc>
        <w:tc>
          <w:tcPr>
            <w:tcW w:w="3939" w:type="pct"/>
            <w:gridSpan w:val="3"/>
            <w:vAlign w:val="center"/>
          </w:tcPr>
          <w:p w14:paraId="4953C42D" w14:textId="77777777" w:rsidR="0039391C" w:rsidRPr="009B224A" w:rsidRDefault="00785C04" w:rsidP="009B224A">
            <w:pPr>
              <w:pStyle w:val="affffff3"/>
              <w:numPr>
                <w:ilvl w:val="0"/>
                <w:numId w:val="34"/>
              </w:numPr>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Segoe UI" w:hAnsi="Segoe UI" w:cs="Segoe UI"/>
                <w:color w:val="000000" w:themeColor="text1"/>
                <w:kern w:val="0"/>
                <w:sz w:val="20"/>
                <w:szCs w:val="20"/>
                <w:shd w:val="clear" w:color="auto" w:fill="FFFFFF"/>
              </w:rPr>
              <w:t>openEuler</w:t>
            </w:r>
            <w:r w:rsidRPr="009B224A">
              <w:rPr>
                <w:rFonts w:ascii="Segoe UI" w:hAnsi="Segoe UI" w:cs="Segoe UI"/>
                <w:color w:val="000000" w:themeColor="text1"/>
                <w:kern w:val="0"/>
                <w:sz w:val="20"/>
                <w:szCs w:val="20"/>
                <w:shd w:val="clear" w:color="auto" w:fill="FFFFFF"/>
              </w:rPr>
              <w:t>系操作系统</w:t>
            </w:r>
            <w:r w:rsidRPr="009B224A">
              <w:rPr>
                <w:rFonts w:ascii="微软雅黑" w:eastAsia="微软雅黑" w:hAnsi="微软雅黑" w:cs="Times New Roman" w:hint="eastAsia"/>
                <w:color w:val="000000" w:themeColor="text1"/>
                <w:kern w:val="0"/>
                <w:sz w:val="20"/>
                <w:szCs w:val="20"/>
              </w:rPr>
              <w:t>。</w:t>
            </w:r>
          </w:p>
          <w:p w14:paraId="2D99C91E" w14:textId="77777777" w:rsidR="0039391C" w:rsidRPr="009B224A" w:rsidRDefault="00785C04" w:rsidP="009B224A">
            <w:pPr>
              <w:pStyle w:val="affffff3"/>
              <w:numPr>
                <w:ilvl w:val="0"/>
                <w:numId w:val="34"/>
              </w:numPr>
              <w:spacing w:before="100" w:beforeAutospacing="1"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待认证软件启动正常</w:t>
            </w:r>
            <w:r w:rsidRPr="009B224A">
              <w:rPr>
                <w:rFonts w:ascii="微软雅黑" w:eastAsia="微软雅黑" w:hAnsi="微软雅黑" w:cs="Times New Roman" w:hint="eastAsia"/>
                <w:color w:val="000000" w:themeColor="text1"/>
                <w:kern w:val="0"/>
                <w:sz w:val="20"/>
                <w:szCs w:val="20"/>
              </w:rPr>
              <w:t>。</w:t>
            </w:r>
          </w:p>
        </w:tc>
      </w:tr>
      <w:tr w:rsidR="009B224A" w:rsidRPr="009B224A" w14:paraId="66F08647" w14:textId="77777777" w:rsidTr="00C51753">
        <w:trPr>
          <w:cantSplit/>
        </w:trPr>
        <w:tc>
          <w:tcPr>
            <w:tcW w:w="1061" w:type="pct"/>
          </w:tcPr>
          <w:p w14:paraId="4DDE590B"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测试步骤*：</w:t>
            </w:r>
          </w:p>
        </w:tc>
        <w:tc>
          <w:tcPr>
            <w:tcW w:w="3939" w:type="pct"/>
            <w:gridSpan w:val="3"/>
            <w:vAlign w:val="center"/>
          </w:tcPr>
          <w:p w14:paraId="660AE039" w14:textId="77777777" w:rsidR="0039391C" w:rsidRPr="009B224A" w:rsidRDefault="00785C04" w:rsidP="009B224A">
            <w:pPr>
              <w:pStyle w:val="affffff3"/>
              <w:numPr>
                <w:ilvl w:val="0"/>
                <w:numId w:val="35"/>
              </w:numPr>
              <w:autoSpaceDE w:val="0"/>
              <w:autoSpaceDN w:val="0"/>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安装工具依赖。</w:t>
            </w:r>
          </w:p>
          <w:p w14:paraId="4A48D3C2" w14:textId="77777777" w:rsidR="0039391C" w:rsidRPr="009B224A" w:rsidRDefault="00785C04" w:rsidP="009B224A">
            <w:pPr>
              <w:pStyle w:val="affffff3"/>
              <w:numPr>
                <w:ilvl w:val="0"/>
                <w:numId w:val="35"/>
              </w:numPr>
              <w:autoSpaceDE w:val="0"/>
              <w:autoSpaceDN w:val="0"/>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执行兼容性脚本。</w:t>
            </w:r>
          </w:p>
        </w:tc>
      </w:tr>
      <w:tr w:rsidR="009B224A" w:rsidRPr="009B224A" w14:paraId="45DBE0E7" w14:textId="77777777" w:rsidTr="00C51753">
        <w:tc>
          <w:tcPr>
            <w:tcW w:w="1061" w:type="pct"/>
          </w:tcPr>
          <w:p w14:paraId="345C329A"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预期结果*：</w:t>
            </w:r>
          </w:p>
        </w:tc>
        <w:tc>
          <w:tcPr>
            <w:tcW w:w="3939" w:type="pct"/>
            <w:gridSpan w:val="3"/>
            <w:vAlign w:val="center"/>
          </w:tcPr>
          <w:p w14:paraId="500E0B7F" w14:textId="5B8868AC"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成功执行兼容性脚本，生成测试文件</w:t>
            </w:r>
          </w:p>
        </w:tc>
      </w:tr>
      <w:tr w:rsidR="009B224A" w:rsidRPr="009B224A" w14:paraId="1EA8918C" w14:textId="77777777" w:rsidTr="00C51753">
        <w:tc>
          <w:tcPr>
            <w:tcW w:w="1061" w:type="pct"/>
          </w:tcPr>
          <w:p w14:paraId="1F4FC8A0"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测试结果*：</w:t>
            </w:r>
          </w:p>
          <w:p w14:paraId="52D05945" w14:textId="77777777" w:rsidR="0039391C" w:rsidRPr="009B224A" w:rsidRDefault="00785C04">
            <w:pPr>
              <w:spacing w:before="100" w:beforeAutospacing="1" w:line="120" w:lineRule="atLeast"/>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b/>
                <w:color w:val="000000" w:themeColor="text1"/>
                <w:kern w:val="0"/>
                <w:sz w:val="20"/>
                <w:szCs w:val="20"/>
              </w:rPr>
              <w:t>(测试</w:t>
            </w:r>
            <w:r w:rsidRPr="009B224A">
              <w:rPr>
                <w:rFonts w:ascii="微软雅黑" w:eastAsia="微软雅黑" w:hAnsi="微软雅黑" w:cs="Times New Roman"/>
                <w:b/>
                <w:color w:val="000000" w:themeColor="text1"/>
                <w:kern w:val="0"/>
                <w:sz w:val="20"/>
                <w:szCs w:val="20"/>
              </w:rPr>
              <w:t>日志</w:t>
            </w:r>
            <w:r w:rsidRPr="009B224A">
              <w:rPr>
                <w:rFonts w:ascii="微软雅黑" w:eastAsia="微软雅黑" w:hAnsi="微软雅黑" w:cs="Times New Roman" w:hint="eastAsia"/>
                <w:b/>
                <w:color w:val="000000" w:themeColor="text1"/>
                <w:kern w:val="0"/>
                <w:sz w:val="20"/>
                <w:szCs w:val="20"/>
              </w:rPr>
              <w:t xml:space="preserve"> 或 </w:t>
            </w:r>
            <w:r w:rsidRPr="009B224A">
              <w:rPr>
                <w:rFonts w:ascii="微软雅黑" w:eastAsia="微软雅黑" w:hAnsi="微软雅黑" w:cs="Times New Roman"/>
                <w:b/>
                <w:color w:val="000000" w:themeColor="text1"/>
                <w:kern w:val="0"/>
                <w:sz w:val="20"/>
                <w:szCs w:val="20"/>
              </w:rPr>
              <w:t>截图</w:t>
            </w:r>
            <w:r w:rsidRPr="009B224A">
              <w:rPr>
                <w:rFonts w:ascii="微软雅黑" w:eastAsia="微软雅黑" w:hAnsi="微软雅黑" w:cs="Times New Roman" w:hint="eastAsia"/>
                <w:b/>
                <w:color w:val="000000" w:themeColor="text1"/>
                <w:kern w:val="0"/>
                <w:sz w:val="20"/>
                <w:szCs w:val="20"/>
              </w:rPr>
              <w:t>)</w:t>
            </w:r>
          </w:p>
        </w:tc>
        <w:tc>
          <w:tcPr>
            <w:tcW w:w="3939" w:type="pct"/>
            <w:gridSpan w:val="3"/>
            <w:vAlign w:val="center"/>
          </w:tcPr>
          <w:p w14:paraId="54004A09" w14:textId="0AF85CF1" w:rsidR="0039391C" w:rsidRPr="009B224A" w:rsidRDefault="0039391C">
            <w:pPr>
              <w:spacing w:before="100" w:beforeAutospacing="1" w:line="120" w:lineRule="atLeast"/>
              <w:rPr>
                <w:rFonts w:ascii="微软雅黑" w:eastAsia="微软雅黑" w:hAnsi="微软雅黑" w:cs="Times New Roman"/>
                <w:i/>
                <w:color w:val="000000" w:themeColor="text1"/>
                <w:kern w:val="0"/>
                <w:sz w:val="20"/>
                <w:szCs w:val="20"/>
              </w:rPr>
            </w:pPr>
          </w:p>
          <w:p w14:paraId="6312E4E4" w14:textId="52CDB09C" w:rsidR="007810AE" w:rsidRPr="009B224A" w:rsidRDefault="00372E64">
            <w:pPr>
              <w:spacing w:before="100" w:beforeAutospacing="1" w:line="120" w:lineRule="atLeast"/>
              <w:rPr>
                <w:rFonts w:ascii="微软雅黑" w:eastAsia="微软雅黑" w:hAnsi="微软雅黑" w:cs="Times New Roman"/>
                <w:i/>
                <w:color w:val="000000" w:themeColor="text1"/>
                <w:kern w:val="0"/>
                <w:sz w:val="20"/>
                <w:szCs w:val="20"/>
              </w:rPr>
            </w:pPr>
            <w:r w:rsidRPr="009B224A">
              <w:rPr>
                <w:rFonts w:ascii="微软雅黑" w:eastAsia="微软雅黑" w:hAnsi="微软雅黑" w:cs="Times New Roman"/>
                <w:i/>
                <w:noProof/>
                <w:color w:val="000000" w:themeColor="text1"/>
                <w:kern w:val="0"/>
                <w:sz w:val="20"/>
                <w:szCs w:val="20"/>
              </w:rPr>
              <w:drawing>
                <wp:inline distT="0" distB="0" distL="0" distR="0" wp14:anchorId="37FD311B" wp14:editId="0751A9E3">
                  <wp:extent cx="3738880" cy="1477645"/>
                  <wp:effectExtent l="0" t="0" r="0" b="0"/>
                  <wp:docPr id="656563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63680" name=""/>
                          <pic:cNvPicPr/>
                        </pic:nvPicPr>
                        <pic:blipFill>
                          <a:blip r:embed="rId23"/>
                          <a:stretch>
                            <a:fillRect/>
                          </a:stretch>
                        </pic:blipFill>
                        <pic:spPr>
                          <a:xfrm>
                            <a:off x="0" y="0"/>
                            <a:ext cx="3738880" cy="1477645"/>
                          </a:xfrm>
                          <a:prstGeom prst="rect">
                            <a:avLst/>
                          </a:prstGeom>
                        </pic:spPr>
                      </pic:pic>
                    </a:graphicData>
                  </a:graphic>
                </wp:inline>
              </w:drawing>
            </w:r>
          </w:p>
          <w:p w14:paraId="25FAB96F" w14:textId="2DC46BB1" w:rsidR="007810AE" w:rsidRPr="009B224A" w:rsidRDefault="007810AE">
            <w:pPr>
              <w:spacing w:before="100" w:beforeAutospacing="1" w:line="120" w:lineRule="atLeast"/>
              <w:rPr>
                <w:rFonts w:ascii="微软雅黑" w:eastAsia="微软雅黑" w:hAnsi="微软雅黑" w:cs="Times New Roman"/>
                <w:i/>
                <w:color w:val="000000" w:themeColor="text1"/>
                <w:kern w:val="0"/>
                <w:sz w:val="20"/>
                <w:szCs w:val="20"/>
              </w:rPr>
            </w:pPr>
          </w:p>
        </w:tc>
      </w:tr>
      <w:tr w:rsidR="009B224A" w:rsidRPr="009B224A" w14:paraId="47B34BDA" w14:textId="77777777" w:rsidTr="00C51753">
        <w:tc>
          <w:tcPr>
            <w:tcW w:w="1061" w:type="pct"/>
          </w:tcPr>
          <w:p w14:paraId="43E46081"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测试结论*</w:t>
            </w:r>
          </w:p>
        </w:tc>
        <w:tc>
          <w:tcPr>
            <w:tcW w:w="3939" w:type="pct"/>
            <w:gridSpan w:val="3"/>
            <w:vAlign w:val="center"/>
          </w:tcPr>
          <w:p w14:paraId="2B571AFE" w14:textId="0150189D"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i/>
                <w:color w:val="000000" w:themeColor="text1"/>
                <w:kern w:val="0"/>
                <w:sz w:val="16"/>
                <w:szCs w:val="16"/>
              </w:rPr>
              <w:t>通过</w:t>
            </w:r>
          </w:p>
        </w:tc>
      </w:tr>
      <w:tr w:rsidR="009B224A" w:rsidRPr="009B224A" w14:paraId="58DBB42A" w14:textId="77777777" w:rsidTr="00C51753">
        <w:tc>
          <w:tcPr>
            <w:tcW w:w="1061" w:type="pct"/>
          </w:tcPr>
          <w:p w14:paraId="4471D245"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备    注：</w:t>
            </w:r>
          </w:p>
        </w:tc>
        <w:tc>
          <w:tcPr>
            <w:tcW w:w="3939" w:type="pct"/>
            <w:gridSpan w:val="3"/>
            <w:vAlign w:val="center"/>
          </w:tcPr>
          <w:p w14:paraId="5D9C865E" w14:textId="5185AAEF" w:rsidR="0039391C" w:rsidRPr="009B224A" w:rsidRDefault="009B224A">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hint="eastAsia"/>
                <w:i/>
                <w:color w:val="000000" w:themeColor="text1"/>
                <w:kern w:val="0"/>
                <w:sz w:val="16"/>
                <w:szCs w:val="16"/>
              </w:rPr>
              <w:t>在欧拉上kbd这个包版本是2.5.1，我们安装包要求的是高于2.0.4即可.</w:t>
            </w:r>
          </w:p>
        </w:tc>
      </w:tr>
      <w:tr w:rsidR="009B224A" w:rsidRPr="009B224A" w14:paraId="09A8B5A4" w14:textId="77777777" w:rsidTr="00C51753">
        <w:tc>
          <w:tcPr>
            <w:tcW w:w="1061" w:type="pct"/>
          </w:tcPr>
          <w:p w14:paraId="7F9B9E4C"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x2openEuler工具使用指南</w:t>
            </w:r>
          </w:p>
        </w:tc>
        <w:tc>
          <w:tcPr>
            <w:tcW w:w="3939" w:type="pct"/>
            <w:gridSpan w:val="3"/>
            <w:vAlign w:val="center"/>
          </w:tcPr>
          <w:p w14:paraId="1014D128" w14:textId="77777777"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hint="eastAsia"/>
                <w:i/>
                <w:color w:val="000000" w:themeColor="text1"/>
                <w:kern w:val="0"/>
                <w:sz w:val="16"/>
                <w:szCs w:val="16"/>
              </w:rPr>
              <w:t>https://gitee.com/openeuler/technical-certification/blob/master/testing-tools/%E6%AC%A7%E6%8B%89%E6%8A%80%E6%9C%AF%E6%B5%8B%E8%AF%84ISV%E5%95%86%E7%94%A8%E8%BD%AF%E4%BB%B6%E6%89%AB%E6%8F%8F%E5%B7%A5%E5%85%B7x2openEuler%E7%94%A8%E6%88%B7%E6%8C%87%E5%8D%97.md</w:t>
            </w:r>
          </w:p>
        </w:tc>
      </w:tr>
    </w:tbl>
    <w:p w14:paraId="284CFA58" w14:textId="77777777" w:rsidR="0039391C" w:rsidRPr="009B224A" w:rsidRDefault="00785C04">
      <w:pPr>
        <w:pStyle w:val="21"/>
        <w:rPr>
          <w:color w:val="000000" w:themeColor="text1"/>
          <w:lang w:eastAsia="zh-CN"/>
        </w:rPr>
      </w:pPr>
      <w:r w:rsidRPr="009B224A">
        <w:rPr>
          <w:color w:val="000000" w:themeColor="text1"/>
          <w:lang w:eastAsia="zh-CN"/>
        </w:rPr>
        <w:t>x2openEuler</w:t>
      </w:r>
      <w:r w:rsidRPr="009B224A">
        <w:rPr>
          <w:rFonts w:hint="eastAsia"/>
          <w:color w:val="000000" w:themeColor="text1"/>
          <w:lang w:eastAsia="zh-CN"/>
        </w:rPr>
        <w:t>测试结果（鲲鹏）</w:t>
      </w:r>
    </w:p>
    <w:tbl>
      <w:tblPr>
        <w:tblStyle w:val="affffa"/>
        <w:tblW w:w="4670" w:type="pct"/>
        <w:tblInd w:w="562" w:type="dxa"/>
        <w:tblLayout w:type="fixed"/>
        <w:tblLook w:val="04A0" w:firstRow="1" w:lastRow="0" w:firstColumn="1" w:lastColumn="0" w:noHBand="0" w:noVBand="1"/>
      </w:tblPr>
      <w:tblGrid>
        <w:gridCol w:w="1645"/>
        <w:gridCol w:w="2042"/>
        <w:gridCol w:w="1664"/>
        <w:gridCol w:w="2397"/>
      </w:tblGrid>
      <w:tr w:rsidR="009B224A" w:rsidRPr="009B224A" w14:paraId="0A898BA1" w14:textId="77777777" w:rsidTr="00680E96">
        <w:tc>
          <w:tcPr>
            <w:tcW w:w="1061" w:type="pct"/>
            <w:shd w:val="clear" w:color="auto" w:fill="BFBFBF" w:themeFill="background1" w:themeFillShade="BF"/>
          </w:tcPr>
          <w:p w14:paraId="2C2CCA6D" w14:textId="77777777" w:rsidR="00680E96" w:rsidRPr="009B224A" w:rsidRDefault="00680E96" w:rsidP="00680E96">
            <w:pPr>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w:t>
            </w:r>
            <w:r w:rsidRPr="009B224A">
              <w:rPr>
                <w:rFonts w:ascii="微软雅黑" w:eastAsia="微软雅黑" w:hAnsi="微软雅黑" w:cs="Times New Roman"/>
                <w:color w:val="000000" w:themeColor="text1"/>
                <w:kern w:val="0"/>
                <w:sz w:val="20"/>
                <w:szCs w:val="20"/>
              </w:rPr>
              <w:t>模块</w:t>
            </w:r>
            <w:r w:rsidRPr="009B224A">
              <w:rPr>
                <w:rFonts w:ascii="微软雅黑" w:eastAsia="微软雅黑" w:hAnsi="微软雅黑" w:cs="Times New Roman" w:hint="eastAsia"/>
                <w:color w:val="000000" w:themeColor="text1"/>
                <w:kern w:val="0"/>
                <w:sz w:val="20"/>
                <w:szCs w:val="20"/>
              </w:rPr>
              <w:t>*：</w:t>
            </w:r>
          </w:p>
        </w:tc>
        <w:tc>
          <w:tcPr>
            <w:tcW w:w="1318" w:type="pct"/>
            <w:shd w:val="clear" w:color="auto" w:fill="BFBFBF" w:themeFill="background1" w:themeFillShade="BF"/>
            <w:vAlign w:val="center"/>
          </w:tcPr>
          <w:p w14:paraId="4D5E83E0" w14:textId="6209DD93" w:rsidR="00680E96" w:rsidRPr="009B224A" w:rsidRDefault="00680E96" w:rsidP="00680E96">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兼容性测试</w:t>
            </w:r>
          </w:p>
        </w:tc>
        <w:tc>
          <w:tcPr>
            <w:tcW w:w="1074" w:type="pct"/>
            <w:shd w:val="clear" w:color="auto" w:fill="BFBFBF" w:themeFill="background1" w:themeFillShade="BF"/>
          </w:tcPr>
          <w:p w14:paraId="213B8F9A" w14:textId="43E2BEB9" w:rsidR="00680E96" w:rsidRPr="009B224A" w:rsidRDefault="00680E96" w:rsidP="00680E96">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子模块</w:t>
            </w:r>
            <w:r w:rsidRPr="009B224A">
              <w:rPr>
                <w:rFonts w:ascii="微软雅黑" w:eastAsia="微软雅黑" w:hAnsi="微软雅黑" w:cs="Times New Roman" w:hint="eastAsia"/>
                <w:color w:val="000000" w:themeColor="text1"/>
                <w:kern w:val="0"/>
                <w:sz w:val="20"/>
                <w:szCs w:val="20"/>
              </w:rPr>
              <w:t>：</w:t>
            </w:r>
          </w:p>
        </w:tc>
        <w:tc>
          <w:tcPr>
            <w:tcW w:w="1547" w:type="pct"/>
            <w:shd w:val="clear" w:color="auto" w:fill="BFBFBF" w:themeFill="background1" w:themeFillShade="BF"/>
          </w:tcPr>
          <w:p w14:paraId="0500DE17" w14:textId="751065D6" w:rsidR="00680E96" w:rsidRPr="009B224A" w:rsidRDefault="00680E96" w:rsidP="00680E96">
            <w:pPr>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x2openEuler</w:t>
            </w:r>
          </w:p>
        </w:tc>
      </w:tr>
      <w:tr w:rsidR="009B224A" w:rsidRPr="009B224A" w14:paraId="477C4274" w14:textId="77777777" w:rsidTr="00680E96">
        <w:tc>
          <w:tcPr>
            <w:tcW w:w="1061" w:type="pct"/>
          </w:tcPr>
          <w:p w14:paraId="59BE603A"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用例编号：</w:t>
            </w:r>
          </w:p>
        </w:tc>
        <w:tc>
          <w:tcPr>
            <w:tcW w:w="3939" w:type="pct"/>
            <w:gridSpan w:val="3"/>
            <w:vAlign w:val="center"/>
          </w:tcPr>
          <w:p w14:paraId="777E6882" w14:textId="1DEAE7CB"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0</w:t>
            </w:r>
            <w:r w:rsidR="00FE52C0" w:rsidRPr="009B224A">
              <w:rPr>
                <w:rFonts w:ascii="微软雅黑" w:eastAsia="微软雅黑" w:hAnsi="微软雅黑" w:cs="Times New Roman"/>
                <w:color w:val="000000" w:themeColor="text1"/>
                <w:kern w:val="0"/>
                <w:sz w:val="20"/>
                <w:szCs w:val="20"/>
              </w:rPr>
              <w:t>2</w:t>
            </w:r>
          </w:p>
        </w:tc>
      </w:tr>
      <w:tr w:rsidR="009B224A" w:rsidRPr="009B224A" w14:paraId="3D9F3DE5" w14:textId="77777777" w:rsidTr="00680E96">
        <w:tc>
          <w:tcPr>
            <w:tcW w:w="1061" w:type="pct"/>
          </w:tcPr>
          <w:p w14:paraId="050E4678"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lastRenderedPageBreak/>
              <w:t>用例名称：</w:t>
            </w:r>
          </w:p>
        </w:tc>
        <w:tc>
          <w:tcPr>
            <w:tcW w:w="3939" w:type="pct"/>
            <w:gridSpan w:val="3"/>
            <w:vAlign w:val="center"/>
          </w:tcPr>
          <w:p w14:paraId="0FB21368" w14:textId="18C77DE8" w:rsidR="0039391C" w:rsidRPr="009B224A" w:rsidRDefault="00FE52C0" w:rsidP="00680E96">
            <w:pP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x2openEuler</w:t>
            </w:r>
            <w:r w:rsidRPr="009B224A">
              <w:rPr>
                <w:rFonts w:ascii="微软雅黑" w:eastAsia="微软雅黑" w:hAnsi="微软雅黑" w:cs="Times New Roman" w:hint="eastAsia"/>
                <w:color w:val="000000" w:themeColor="text1"/>
                <w:kern w:val="0"/>
                <w:sz w:val="20"/>
                <w:szCs w:val="20"/>
              </w:rPr>
              <w:t>（鲲鹏）</w:t>
            </w:r>
          </w:p>
        </w:tc>
      </w:tr>
      <w:tr w:rsidR="009B224A" w:rsidRPr="009B224A" w14:paraId="1EA3C1CC" w14:textId="77777777" w:rsidTr="00680E96">
        <w:tc>
          <w:tcPr>
            <w:tcW w:w="1061" w:type="pct"/>
          </w:tcPr>
          <w:p w14:paraId="21164E1D"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用例目的*：</w:t>
            </w:r>
          </w:p>
        </w:tc>
        <w:tc>
          <w:tcPr>
            <w:tcW w:w="3939" w:type="pct"/>
            <w:gridSpan w:val="3"/>
            <w:vAlign w:val="center"/>
          </w:tcPr>
          <w:p w14:paraId="6FBF72CB" w14:textId="77777777"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验证</w:t>
            </w:r>
            <w:r w:rsidRPr="009B224A">
              <w:rPr>
                <w:rFonts w:ascii="微软雅黑" w:eastAsia="微软雅黑" w:hAnsi="微软雅黑" w:cs="Segoe UI"/>
                <w:color w:val="000000" w:themeColor="text1"/>
                <w:kern w:val="0"/>
                <w:sz w:val="20"/>
                <w:szCs w:val="20"/>
                <w:shd w:val="clear" w:color="auto" w:fill="FFFFFF"/>
              </w:rPr>
              <w:t>欧拉技术测评过程中涉及的ISV商用软件兼容性测试问题</w:t>
            </w:r>
          </w:p>
        </w:tc>
      </w:tr>
      <w:tr w:rsidR="009B224A" w:rsidRPr="009B224A" w14:paraId="1EA1113C" w14:textId="77777777" w:rsidTr="00680E96">
        <w:trPr>
          <w:trHeight w:val="57"/>
        </w:trPr>
        <w:tc>
          <w:tcPr>
            <w:tcW w:w="1061" w:type="pct"/>
          </w:tcPr>
          <w:p w14:paraId="0B4E5FE4" w14:textId="77777777" w:rsidR="0039391C" w:rsidRPr="009B224A" w:rsidRDefault="00785C04">
            <w:pPr>
              <w:spacing w:before="100" w:beforeAutospacing="1" w:line="120" w:lineRule="atLeast"/>
              <w:ind w:firstLineChars="150" w:firstLine="300"/>
              <w:jc w:val="lef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预置条件*：</w:t>
            </w:r>
          </w:p>
        </w:tc>
        <w:tc>
          <w:tcPr>
            <w:tcW w:w="3939" w:type="pct"/>
            <w:gridSpan w:val="3"/>
            <w:vAlign w:val="center"/>
          </w:tcPr>
          <w:p w14:paraId="58C16AD2" w14:textId="77777777" w:rsidR="0039391C" w:rsidRPr="009B224A" w:rsidRDefault="00785C04" w:rsidP="009B224A">
            <w:pPr>
              <w:pStyle w:val="affffff3"/>
              <w:numPr>
                <w:ilvl w:val="0"/>
                <w:numId w:val="36"/>
              </w:numPr>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Segoe UI" w:hAnsi="Segoe UI" w:cs="Segoe UI"/>
                <w:color w:val="000000" w:themeColor="text1"/>
                <w:kern w:val="0"/>
                <w:sz w:val="20"/>
                <w:szCs w:val="20"/>
                <w:shd w:val="clear" w:color="auto" w:fill="FFFFFF"/>
              </w:rPr>
              <w:t>openEuler</w:t>
            </w:r>
            <w:r w:rsidRPr="009B224A">
              <w:rPr>
                <w:rFonts w:ascii="Segoe UI" w:hAnsi="Segoe UI" w:cs="Segoe UI"/>
                <w:color w:val="000000" w:themeColor="text1"/>
                <w:kern w:val="0"/>
                <w:sz w:val="20"/>
                <w:szCs w:val="20"/>
                <w:shd w:val="clear" w:color="auto" w:fill="FFFFFF"/>
              </w:rPr>
              <w:t>系操作系统</w:t>
            </w:r>
            <w:r w:rsidRPr="009B224A">
              <w:rPr>
                <w:rFonts w:ascii="微软雅黑" w:eastAsia="微软雅黑" w:hAnsi="微软雅黑" w:cs="Times New Roman" w:hint="eastAsia"/>
                <w:color w:val="000000" w:themeColor="text1"/>
                <w:kern w:val="0"/>
                <w:sz w:val="20"/>
                <w:szCs w:val="20"/>
              </w:rPr>
              <w:t>。</w:t>
            </w:r>
          </w:p>
          <w:p w14:paraId="0F2BCE96" w14:textId="77777777" w:rsidR="0039391C" w:rsidRPr="009B224A" w:rsidRDefault="00785C04" w:rsidP="009B224A">
            <w:pPr>
              <w:pStyle w:val="affffff3"/>
              <w:numPr>
                <w:ilvl w:val="0"/>
                <w:numId w:val="36"/>
              </w:numPr>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color w:val="000000" w:themeColor="text1"/>
                <w:kern w:val="0"/>
                <w:sz w:val="20"/>
                <w:szCs w:val="20"/>
              </w:rPr>
              <w:t>待认证软件启动正常</w:t>
            </w:r>
            <w:r w:rsidRPr="009B224A">
              <w:rPr>
                <w:rFonts w:ascii="微软雅黑" w:eastAsia="微软雅黑" w:hAnsi="微软雅黑" w:cs="Times New Roman" w:hint="eastAsia"/>
                <w:color w:val="000000" w:themeColor="text1"/>
                <w:kern w:val="0"/>
                <w:sz w:val="20"/>
                <w:szCs w:val="20"/>
              </w:rPr>
              <w:t>。</w:t>
            </w:r>
          </w:p>
        </w:tc>
      </w:tr>
      <w:tr w:rsidR="009B224A" w:rsidRPr="009B224A" w14:paraId="3A963C7B" w14:textId="77777777" w:rsidTr="00680E96">
        <w:trPr>
          <w:cantSplit/>
        </w:trPr>
        <w:tc>
          <w:tcPr>
            <w:tcW w:w="1061" w:type="pct"/>
          </w:tcPr>
          <w:p w14:paraId="241EDBE0"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测试步骤*：</w:t>
            </w:r>
          </w:p>
        </w:tc>
        <w:tc>
          <w:tcPr>
            <w:tcW w:w="3939" w:type="pct"/>
            <w:gridSpan w:val="3"/>
            <w:vAlign w:val="center"/>
          </w:tcPr>
          <w:p w14:paraId="4EE5F93D" w14:textId="77777777" w:rsidR="0039391C" w:rsidRPr="009B224A" w:rsidRDefault="00785C04" w:rsidP="009B224A">
            <w:pPr>
              <w:pStyle w:val="affffff3"/>
              <w:numPr>
                <w:ilvl w:val="0"/>
                <w:numId w:val="37"/>
              </w:numPr>
              <w:autoSpaceDE w:val="0"/>
              <w:autoSpaceDN w:val="0"/>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安装工具依赖。</w:t>
            </w:r>
          </w:p>
          <w:p w14:paraId="67978355" w14:textId="77777777" w:rsidR="0039391C" w:rsidRPr="009B224A" w:rsidRDefault="00785C04" w:rsidP="009B224A">
            <w:pPr>
              <w:pStyle w:val="affffff3"/>
              <w:numPr>
                <w:ilvl w:val="0"/>
                <w:numId w:val="37"/>
              </w:numPr>
              <w:autoSpaceDE w:val="0"/>
              <w:autoSpaceDN w:val="0"/>
              <w:spacing w:before="0" w:after="0" w:line="120" w:lineRule="atLeast"/>
              <w:ind w:firstLineChars="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执行兼容性脚本。</w:t>
            </w:r>
          </w:p>
        </w:tc>
      </w:tr>
      <w:tr w:rsidR="009B224A" w:rsidRPr="009B224A" w14:paraId="27359824" w14:textId="77777777" w:rsidTr="00680E96">
        <w:tc>
          <w:tcPr>
            <w:tcW w:w="1061" w:type="pct"/>
          </w:tcPr>
          <w:p w14:paraId="309B040A"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预期结果*：</w:t>
            </w:r>
          </w:p>
        </w:tc>
        <w:tc>
          <w:tcPr>
            <w:tcW w:w="3939" w:type="pct"/>
            <w:gridSpan w:val="3"/>
            <w:vAlign w:val="center"/>
          </w:tcPr>
          <w:p w14:paraId="45F6C6CE" w14:textId="5EEEEF6C" w:rsidR="0039391C" w:rsidRPr="009B224A" w:rsidRDefault="00785C04">
            <w:pPr>
              <w:spacing w:before="100" w:beforeAutospacing="1" w:line="120" w:lineRule="atLeast"/>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成功执行兼容性脚本，生成测试文件</w:t>
            </w:r>
          </w:p>
        </w:tc>
      </w:tr>
      <w:tr w:rsidR="009B224A" w:rsidRPr="009B224A" w14:paraId="69859B50" w14:textId="77777777" w:rsidTr="00680E96">
        <w:tc>
          <w:tcPr>
            <w:tcW w:w="1061" w:type="pct"/>
          </w:tcPr>
          <w:p w14:paraId="4E1A659C"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测试结果*：</w:t>
            </w:r>
          </w:p>
          <w:p w14:paraId="65B8E4EA" w14:textId="77777777" w:rsidR="0039391C" w:rsidRPr="009B224A" w:rsidRDefault="00785C04">
            <w:pPr>
              <w:spacing w:before="100" w:beforeAutospacing="1" w:line="120" w:lineRule="atLeast"/>
              <w:jc w:val="center"/>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b/>
                <w:color w:val="000000" w:themeColor="text1"/>
                <w:kern w:val="0"/>
                <w:sz w:val="20"/>
                <w:szCs w:val="20"/>
              </w:rPr>
              <w:t>(测试</w:t>
            </w:r>
            <w:r w:rsidRPr="009B224A">
              <w:rPr>
                <w:rFonts w:ascii="微软雅黑" w:eastAsia="微软雅黑" w:hAnsi="微软雅黑" w:cs="Times New Roman"/>
                <w:b/>
                <w:color w:val="000000" w:themeColor="text1"/>
                <w:kern w:val="0"/>
                <w:sz w:val="20"/>
                <w:szCs w:val="20"/>
              </w:rPr>
              <w:t>日志</w:t>
            </w:r>
            <w:r w:rsidRPr="009B224A">
              <w:rPr>
                <w:rFonts w:ascii="微软雅黑" w:eastAsia="微软雅黑" w:hAnsi="微软雅黑" w:cs="Times New Roman" w:hint="eastAsia"/>
                <w:b/>
                <w:color w:val="000000" w:themeColor="text1"/>
                <w:kern w:val="0"/>
                <w:sz w:val="20"/>
                <w:szCs w:val="20"/>
              </w:rPr>
              <w:t xml:space="preserve"> 或 </w:t>
            </w:r>
            <w:r w:rsidRPr="009B224A">
              <w:rPr>
                <w:rFonts w:ascii="微软雅黑" w:eastAsia="微软雅黑" w:hAnsi="微软雅黑" w:cs="Times New Roman"/>
                <w:b/>
                <w:color w:val="000000" w:themeColor="text1"/>
                <w:kern w:val="0"/>
                <w:sz w:val="20"/>
                <w:szCs w:val="20"/>
              </w:rPr>
              <w:t>截图</w:t>
            </w:r>
            <w:r w:rsidRPr="009B224A">
              <w:rPr>
                <w:rFonts w:ascii="微软雅黑" w:eastAsia="微软雅黑" w:hAnsi="微软雅黑" w:cs="Times New Roman" w:hint="eastAsia"/>
                <w:b/>
                <w:color w:val="000000" w:themeColor="text1"/>
                <w:kern w:val="0"/>
                <w:sz w:val="20"/>
                <w:szCs w:val="20"/>
              </w:rPr>
              <w:t>)</w:t>
            </w:r>
          </w:p>
        </w:tc>
        <w:tc>
          <w:tcPr>
            <w:tcW w:w="3939" w:type="pct"/>
            <w:gridSpan w:val="3"/>
            <w:vAlign w:val="center"/>
          </w:tcPr>
          <w:p w14:paraId="779F0D3A" w14:textId="636429EF" w:rsidR="0039391C" w:rsidRPr="009B224A" w:rsidRDefault="0039391C">
            <w:pPr>
              <w:spacing w:before="100" w:beforeAutospacing="1" w:line="120" w:lineRule="atLeast"/>
              <w:rPr>
                <w:rFonts w:ascii="微软雅黑" w:eastAsia="微软雅黑" w:hAnsi="微软雅黑" w:cs="Times New Roman"/>
                <w:i/>
                <w:color w:val="000000" w:themeColor="text1"/>
                <w:kern w:val="0"/>
                <w:sz w:val="20"/>
                <w:szCs w:val="20"/>
              </w:rPr>
            </w:pPr>
          </w:p>
          <w:p w14:paraId="0372B355" w14:textId="7F42AC1B" w:rsidR="000B0792" w:rsidRPr="009B224A" w:rsidRDefault="00372E64">
            <w:pPr>
              <w:spacing w:before="100" w:beforeAutospacing="1" w:line="120" w:lineRule="atLeast"/>
              <w:rPr>
                <w:rFonts w:ascii="微软雅黑" w:eastAsia="微软雅黑" w:hAnsi="微软雅黑" w:cs="Times New Roman"/>
                <w:i/>
                <w:color w:val="000000" w:themeColor="text1"/>
                <w:kern w:val="0"/>
                <w:sz w:val="20"/>
                <w:szCs w:val="20"/>
              </w:rPr>
            </w:pPr>
            <w:r w:rsidRPr="009B224A">
              <w:rPr>
                <w:noProof/>
                <w:color w:val="000000" w:themeColor="text1"/>
              </w:rPr>
              <w:drawing>
                <wp:inline distT="0" distB="0" distL="0" distR="0" wp14:anchorId="3BD17534" wp14:editId="6D8A2D38">
                  <wp:extent cx="3738245" cy="1477645"/>
                  <wp:effectExtent l="0" t="0" r="0" b="0"/>
                  <wp:docPr id="1852605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05347" name=""/>
                          <pic:cNvPicPr/>
                        </pic:nvPicPr>
                        <pic:blipFill>
                          <a:blip r:embed="rId23"/>
                          <a:stretch>
                            <a:fillRect/>
                          </a:stretch>
                        </pic:blipFill>
                        <pic:spPr>
                          <a:xfrm>
                            <a:off x="0" y="0"/>
                            <a:ext cx="3738245" cy="1477645"/>
                          </a:xfrm>
                          <a:prstGeom prst="rect">
                            <a:avLst/>
                          </a:prstGeom>
                        </pic:spPr>
                      </pic:pic>
                    </a:graphicData>
                  </a:graphic>
                </wp:inline>
              </w:drawing>
            </w:r>
          </w:p>
          <w:p w14:paraId="176DC75B" w14:textId="2DC5EDEC" w:rsidR="000B0792" w:rsidRPr="009B224A" w:rsidRDefault="000B0792">
            <w:pPr>
              <w:spacing w:before="100" w:beforeAutospacing="1" w:line="120" w:lineRule="atLeast"/>
              <w:rPr>
                <w:rFonts w:ascii="微软雅黑" w:eastAsia="微软雅黑" w:hAnsi="微软雅黑" w:cs="Times New Roman"/>
                <w:i/>
                <w:color w:val="000000" w:themeColor="text1"/>
                <w:kern w:val="0"/>
                <w:sz w:val="20"/>
                <w:szCs w:val="20"/>
              </w:rPr>
            </w:pPr>
          </w:p>
        </w:tc>
      </w:tr>
      <w:tr w:rsidR="009B224A" w:rsidRPr="009B224A" w14:paraId="69635899" w14:textId="77777777" w:rsidTr="00680E96">
        <w:tc>
          <w:tcPr>
            <w:tcW w:w="1061" w:type="pct"/>
          </w:tcPr>
          <w:p w14:paraId="45A44CAD"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测试结论*</w:t>
            </w:r>
          </w:p>
        </w:tc>
        <w:tc>
          <w:tcPr>
            <w:tcW w:w="3939" w:type="pct"/>
            <w:gridSpan w:val="3"/>
            <w:vAlign w:val="center"/>
          </w:tcPr>
          <w:p w14:paraId="4B1E6DB3" w14:textId="29CF03AF"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i/>
                <w:color w:val="000000" w:themeColor="text1"/>
                <w:kern w:val="0"/>
                <w:sz w:val="16"/>
                <w:szCs w:val="16"/>
              </w:rPr>
              <w:t>通过</w:t>
            </w:r>
          </w:p>
        </w:tc>
      </w:tr>
      <w:tr w:rsidR="009B224A" w:rsidRPr="009B224A" w14:paraId="2A335BA1" w14:textId="77777777" w:rsidTr="00680E96">
        <w:tc>
          <w:tcPr>
            <w:tcW w:w="1061" w:type="pct"/>
          </w:tcPr>
          <w:p w14:paraId="234AC6FE"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备    注：</w:t>
            </w:r>
          </w:p>
        </w:tc>
        <w:tc>
          <w:tcPr>
            <w:tcW w:w="3939" w:type="pct"/>
            <w:gridSpan w:val="3"/>
            <w:vAlign w:val="center"/>
          </w:tcPr>
          <w:p w14:paraId="06C0B6D9" w14:textId="5F904E9B" w:rsidR="0039391C" w:rsidRPr="009B224A" w:rsidRDefault="009B224A">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hint="eastAsia"/>
                <w:i/>
                <w:color w:val="000000" w:themeColor="text1"/>
                <w:kern w:val="0"/>
                <w:sz w:val="16"/>
                <w:szCs w:val="16"/>
              </w:rPr>
              <w:t>在欧拉上kbd这个包版本是2.5.1，我们安装包要求的是高于2.0.4即可.</w:t>
            </w:r>
          </w:p>
        </w:tc>
      </w:tr>
      <w:tr w:rsidR="0039391C" w:rsidRPr="009B224A" w14:paraId="05E2E18B" w14:textId="77777777" w:rsidTr="00680E96">
        <w:tc>
          <w:tcPr>
            <w:tcW w:w="1061" w:type="pct"/>
          </w:tcPr>
          <w:p w14:paraId="0F4EFD31" w14:textId="77777777" w:rsidR="0039391C" w:rsidRPr="009B224A" w:rsidRDefault="00785C04">
            <w:pPr>
              <w:spacing w:before="100" w:beforeAutospacing="1" w:line="120" w:lineRule="atLeast"/>
              <w:ind w:firstLineChars="150" w:firstLine="300"/>
              <w:rPr>
                <w:rFonts w:ascii="微软雅黑" w:eastAsia="微软雅黑" w:hAnsi="微软雅黑" w:cs="Times New Roman"/>
                <w:color w:val="000000" w:themeColor="text1"/>
                <w:kern w:val="0"/>
                <w:sz w:val="20"/>
                <w:szCs w:val="20"/>
              </w:rPr>
            </w:pPr>
            <w:r w:rsidRPr="009B224A">
              <w:rPr>
                <w:rFonts w:ascii="微软雅黑" w:eastAsia="微软雅黑" w:hAnsi="微软雅黑" w:cs="Times New Roman" w:hint="eastAsia"/>
                <w:color w:val="000000" w:themeColor="text1"/>
                <w:kern w:val="0"/>
                <w:sz w:val="20"/>
                <w:szCs w:val="20"/>
              </w:rPr>
              <w:t>x2openEuler工具使用指南</w:t>
            </w:r>
          </w:p>
        </w:tc>
        <w:tc>
          <w:tcPr>
            <w:tcW w:w="3939" w:type="pct"/>
            <w:gridSpan w:val="3"/>
            <w:vAlign w:val="center"/>
          </w:tcPr>
          <w:p w14:paraId="64540223" w14:textId="77777777" w:rsidR="0039391C" w:rsidRPr="009B224A" w:rsidRDefault="00785C04">
            <w:pPr>
              <w:spacing w:before="100" w:beforeAutospacing="1" w:line="120" w:lineRule="atLeast"/>
              <w:rPr>
                <w:rFonts w:ascii="微软雅黑" w:eastAsia="微软雅黑" w:hAnsi="微软雅黑" w:cs="Times New Roman"/>
                <w:i/>
                <w:color w:val="000000" w:themeColor="text1"/>
                <w:kern w:val="0"/>
                <w:sz w:val="16"/>
                <w:szCs w:val="16"/>
              </w:rPr>
            </w:pPr>
            <w:r w:rsidRPr="009B224A">
              <w:rPr>
                <w:rFonts w:ascii="微软雅黑" w:eastAsia="微软雅黑" w:hAnsi="微软雅黑" w:cs="Times New Roman" w:hint="eastAsia"/>
                <w:i/>
                <w:color w:val="000000" w:themeColor="text1"/>
                <w:kern w:val="0"/>
                <w:sz w:val="16"/>
                <w:szCs w:val="16"/>
              </w:rPr>
              <w:t>https://gitee.com/openeuler/technical-certification/blob/master/testing-tools/%E6%AC%A7%E6%8B%89%E6%8A%80%E6%9C%AF%E6%B5%8B%E8%AF%84ISV%E5%95%86%E7%94%A8%E8%BD%AF%E4%BB%B6%E6%89%AB%E6%8F%8F%E5%B7%A5%E5%85%B7x2openEuler%E7%94%A8%E6%88%B7%E6%8C%87%E5%8D%97.md</w:t>
            </w:r>
          </w:p>
        </w:tc>
      </w:tr>
    </w:tbl>
    <w:p w14:paraId="6BF34964" w14:textId="77777777" w:rsidR="0039391C" w:rsidRPr="009B224A" w:rsidRDefault="0039391C">
      <w:pPr>
        <w:rPr>
          <w:color w:val="000000" w:themeColor="text1"/>
        </w:rPr>
      </w:pPr>
    </w:p>
    <w:p w14:paraId="6F536E7F" w14:textId="77777777" w:rsidR="0039391C" w:rsidRPr="009B224A" w:rsidRDefault="00785C04">
      <w:pPr>
        <w:ind w:firstLine="420"/>
        <w:rPr>
          <w:rFonts w:ascii="微软雅黑" w:eastAsia="微软雅黑" w:hAnsi="微软雅黑"/>
          <w:color w:val="000000" w:themeColor="text1"/>
          <w:sz w:val="16"/>
          <w:szCs w:val="16"/>
        </w:rPr>
      </w:pPr>
      <w:r w:rsidRPr="009B224A">
        <w:rPr>
          <w:rFonts w:ascii="微软雅黑" w:eastAsia="微软雅黑" w:hAnsi="微软雅黑"/>
          <w:color w:val="000000" w:themeColor="text1"/>
          <w:sz w:val="16"/>
          <w:szCs w:val="16"/>
        </w:rPr>
        <w:t>提示</w:t>
      </w:r>
      <w:r w:rsidRPr="009B224A">
        <w:rPr>
          <w:rFonts w:ascii="微软雅黑" w:eastAsia="微软雅黑" w:hAnsi="微软雅黑" w:hint="eastAsia"/>
          <w:color w:val="000000" w:themeColor="text1"/>
          <w:sz w:val="16"/>
          <w:szCs w:val="16"/>
        </w:rPr>
        <w:t>：</w:t>
      </w:r>
      <w:r w:rsidRPr="009B224A">
        <w:rPr>
          <w:rFonts w:ascii="微软雅黑" w:eastAsia="微软雅黑" w:hAnsi="微软雅黑"/>
          <w:color w:val="000000" w:themeColor="text1"/>
          <w:sz w:val="16"/>
          <w:szCs w:val="16"/>
        </w:rPr>
        <w:t>多个测试用例拷贝上面表格模板并填写即可</w:t>
      </w:r>
      <w:r w:rsidRPr="009B224A">
        <w:rPr>
          <w:rFonts w:ascii="微软雅黑" w:eastAsia="微软雅黑" w:hAnsi="微软雅黑" w:hint="eastAsia"/>
          <w:color w:val="000000" w:themeColor="text1"/>
          <w:sz w:val="16"/>
          <w:szCs w:val="16"/>
        </w:rPr>
        <w:t>， 注意表格之间不要连起来。</w:t>
      </w:r>
      <w:r w:rsidRPr="009B224A">
        <w:rPr>
          <w:rFonts w:ascii="微软雅黑" w:eastAsia="微软雅黑" w:hAnsi="微软雅黑" w:hint="eastAsia"/>
          <w:b/>
          <w:color w:val="000000" w:themeColor="text1"/>
          <w:sz w:val="16"/>
          <w:szCs w:val="16"/>
        </w:rPr>
        <w:t>测试结论一定要填写（</w:t>
      </w:r>
      <w:r w:rsidRPr="009B224A">
        <w:rPr>
          <w:rFonts w:ascii="微软雅黑" w:eastAsia="微软雅黑" w:hAnsi="微软雅黑"/>
          <w:b/>
          <w:color w:val="000000" w:themeColor="text1"/>
          <w:sz w:val="16"/>
          <w:szCs w:val="16"/>
        </w:rPr>
        <w:t>通过</w:t>
      </w:r>
      <w:r w:rsidRPr="009B224A">
        <w:rPr>
          <w:rFonts w:ascii="微软雅黑" w:eastAsia="微软雅黑" w:hAnsi="微软雅黑" w:hint="eastAsia"/>
          <w:b/>
          <w:color w:val="000000" w:themeColor="text1"/>
          <w:sz w:val="16"/>
          <w:szCs w:val="16"/>
        </w:rPr>
        <w:t>/</w:t>
      </w:r>
      <w:r w:rsidRPr="009B224A">
        <w:rPr>
          <w:rFonts w:ascii="微软雅黑" w:eastAsia="微软雅黑" w:hAnsi="微软雅黑"/>
          <w:b/>
          <w:color w:val="000000" w:themeColor="text1"/>
          <w:sz w:val="16"/>
          <w:szCs w:val="16"/>
        </w:rPr>
        <w:t>有条件通过</w:t>
      </w:r>
      <w:r w:rsidRPr="009B224A">
        <w:rPr>
          <w:rFonts w:ascii="微软雅黑" w:eastAsia="微软雅黑" w:hAnsi="微软雅黑" w:hint="eastAsia"/>
          <w:b/>
          <w:color w:val="000000" w:themeColor="text1"/>
          <w:sz w:val="16"/>
          <w:szCs w:val="16"/>
        </w:rPr>
        <w:t>/</w:t>
      </w:r>
      <w:r w:rsidRPr="009B224A">
        <w:rPr>
          <w:rFonts w:ascii="微软雅黑" w:eastAsia="微软雅黑" w:hAnsi="微软雅黑"/>
          <w:b/>
          <w:color w:val="000000" w:themeColor="text1"/>
          <w:sz w:val="16"/>
          <w:szCs w:val="16"/>
        </w:rPr>
        <w:t>不通过</w:t>
      </w:r>
      <w:r w:rsidRPr="009B224A">
        <w:rPr>
          <w:rFonts w:ascii="微软雅黑" w:eastAsia="微软雅黑" w:hAnsi="微软雅黑" w:hint="eastAsia"/>
          <w:b/>
          <w:color w:val="000000" w:themeColor="text1"/>
          <w:sz w:val="16"/>
          <w:szCs w:val="16"/>
        </w:rPr>
        <w:t>，三选一）</w:t>
      </w:r>
      <w:r w:rsidRPr="009B224A">
        <w:rPr>
          <w:rFonts w:ascii="微软雅黑" w:eastAsia="微软雅黑" w:hAnsi="微软雅黑" w:hint="eastAsia"/>
          <w:color w:val="000000" w:themeColor="text1"/>
          <w:sz w:val="16"/>
          <w:szCs w:val="16"/>
        </w:rPr>
        <w:t>。</w:t>
      </w:r>
    </w:p>
    <w:p w14:paraId="6EC2F100" w14:textId="77777777" w:rsidR="0039391C" w:rsidRPr="009B224A" w:rsidRDefault="0039391C">
      <w:pPr>
        <w:widowControl/>
        <w:jc w:val="left"/>
        <w:rPr>
          <w:color w:val="000000" w:themeColor="text1"/>
        </w:rPr>
      </w:pPr>
    </w:p>
    <w:p w14:paraId="47A4785F" w14:textId="77777777" w:rsidR="0039391C" w:rsidRPr="009B224A" w:rsidRDefault="0039391C">
      <w:pPr>
        <w:widowControl/>
        <w:jc w:val="left"/>
        <w:rPr>
          <w:color w:val="000000" w:themeColor="text1"/>
        </w:rPr>
      </w:pPr>
    </w:p>
    <w:p w14:paraId="0BAAB998" w14:textId="77777777" w:rsidR="0039391C" w:rsidRPr="009B224A" w:rsidRDefault="0039391C">
      <w:pPr>
        <w:widowControl/>
        <w:jc w:val="left"/>
        <w:rPr>
          <w:color w:val="000000" w:themeColor="text1"/>
        </w:rPr>
      </w:pPr>
    </w:p>
    <w:p w14:paraId="2F9EB0F8" w14:textId="77777777" w:rsidR="0039391C" w:rsidRPr="009B224A" w:rsidRDefault="0039391C">
      <w:pPr>
        <w:widowControl/>
        <w:jc w:val="left"/>
        <w:rPr>
          <w:color w:val="000000" w:themeColor="text1"/>
        </w:rPr>
      </w:pPr>
    </w:p>
    <w:p w14:paraId="75F7EF22" w14:textId="77777777" w:rsidR="0039391C" w:rsidRPr="009B224A" w:rsidRDefault="0039391C">
      <w:pPr>
        <w:widowControl/>
        <w:jc w:val="left"/>
        <w:rPr>
          <w:color w:val="000000" w:themeColor="text1"/>
        </w:rPr>
      </w:pPr>
    </w:p>
    <w:p w14:paraId="439DF1C6" w14:textId="77777777" w:rsidR="0039391C" w:rsidRPr="009B224A" w:rsidRDefault="0039391C">
      <w:pPr>
        <w:spacing w:before="100" w:beforeAutospacing="1" w:line="120" w:lineRule="atLeast"/>
        <w:rPr>
          <w:color w:val="000000" w:themeColor="text1"/>
        </w:rPr>
      </w:pPr>
    </w:p>
    <w:sectPr w:rsidR="0039391C" w:rsidRPr="009B224A">
      <w:pgSz w:w="11906" w:h="16838"/>
      <w:pgMar w:top="1440" w:right="1800" w:bottom="1440" w:left="1800" w:header="851" w:footer="992"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EA3CC" w14:textId="77777777" w:rsidR="00F41FA6" w:rsidRDefault="00F41FA6" w:rsidP="00504985">
      <w:r>
        <w:separator/>
      </w:r>
    </w:p>
  </w:endnote>
  <w:endnote w:type="continuationSeparator" w:id="0">
    <w:p w14:paraId="78288C1E" w14:textId="77777777" w:rsidR="00F41FA6" w:rsidRDefault="00F41FA6" w:rsidP="00504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_GB2312">
    <w:altName w:val="楷体"/>
    <w:panose1 w:val="020B0604020202020204"/>
    <w:charset w:val="86"/>
    <w:family w:val="auto"/>
    <w:pitch w:val="default"/>
    <w:sig w:usb0="00000001" w:usb1="080E0000" w:usb2="00000000" w:usb3="00000000" w:csb0="00040000" w:csb1="00000000"/>
  </w:font>
  <w:font w:name="Tahoma">
    <w:panose1 w:val="020B0604030504040204"/>
    <w:charset w:val="00"/>
    <w:family w:val="swiss"/>
    <w:pitch w:val="variable"/>
    <w:sig w:usb0="E1002EFF" w:usb1="C000605B" w:usb2="00000029" w:usb3="00000000" w:csb0="000101FF" w:csb1="00000000"/>
  </w:font>
  <w:font w:name="仿宋_GB2312">
    <w:altName w:val="仿宋"/>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663AC" w14:textId="77777777" w:rsidR="00F41FA6" w:rsidRDefault="00F41FA6" w:rsidP="00504985">
      <w:r>
        <w:separator/>
      </w:r>
    </w:p>
  </w:footnote>
  <w:footnote w:type="continuationSeparator" w:id="0">
    <w:p w14:paraId="5F030B3C" w14:textId="77777777" w:rsidR="00F41FA6" w:rsidRDefault="00F41FA6" w:rsidP="005049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0" w15:restartNumberingAfterBreak="0">
    <w:nsid w:val="0346435F"/>
    <w:multiLevelType w:val="singleLevel"/>
    <w:tmpl w:val="0346435F"/>
    <w:lvl w:ilvl="0">
      <w:start w:val="1"/>
      <w:numFmt w:val="decimal"/>
      <w:pStyle w:val="a1"/>
      <w:lvlText w:val="[%1]"/>
      <w:legacy w:legacy="1" w:legacySpace="0" w:legacyIndent="360"/>
      <w:lvlJc w:val="left"/>
      <w:pPr>
        <w:ind w:left="360" w:hanging="360"/>
      </w:pPr>
      <w:rPr>
        <w:rFonts w:ascii="Times New Roman" w:hAnsi="Times New Roman" w:cs="Times New Roman" w:hint="default"/>
      </w:rPr>
    </w:lvl>
  </w:abstractNum>
  <w:abstractNum w:abstractNumId="11" w15:restartNumberingAfterBreak="0">
    <w:nsid w:val="03730225"/>
    <w:multiLevelType w:val="multilevel"/>
    <w:tmpl w:val="5776AC7A"/>
    <w:lvl w:ilvl="0">
      <w:start w:val="1"/>
      <w:numFmt w:val="decimal"/>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07CD7DB1"/>
    <w:multiLevelType w:val="multilevel"/>
    <w:tmpl w:val="FBFC85B6"/>
    <w:lvl w:ilvl="0">
      <w:start w:val="1"/>
      <w:numFmt w:val="decimal"/>
      <w:lvlText w:val="%1、"/>
      <w:lvlJc w:val="left"/>
      <w:pPr>
        <w:ind w:left="360" w:hanging="360"/>
      </w:pPr>
      <w:rPr>
        <w:rFonts w:ascii="Segoe UI" w:eastAsia="宋体" w:hAnsi="Segoe UI" w:cs="Segoe UI" w:hint="default"/>
        <w:color w:val="40485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15" w15:restartNumberingAfterBreak="0">
    <w:nsid w:val="171657A1"/>
    <w:multiLevelType w:val="multilevel"/>
    <w:tmpl w:val="171657A1"/>
    <w:lvl w:ilvl="0">
      <w:start w:val="1"/>
      <w:numFmt w:val="decimal"/>
      <w:pStyle w:val="1"/>
      <w:suff w:val="nothing"/>
      <w:lvlText w:val="%1 "/>
      <w:lvlJc w:val="left"/>
      <w:pPr>
        <w:ind w:left="6237"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1"/>
      <w:suff w:val="nothing"/>
      <w:lvlText w:val="%1.%2.%3 "/>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left"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left"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1FEE1C0F"/>
    <w:multiLevelType w:val="multilevel"/>
    <w:tmpl w:val="1FEE1C0F"/>
    <w:lvl w:ilvl="0">
      <w:start w:val="1"/>
      <w:numFmt w:val="decimal"/>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6A30660"/>
    <w:multiLevelType w:val="multilevel"/>
    <w:tmpl w:val="E3F49F66"/>
    <w:lvl w:ilvl="0">
      <w:start w:val="1"/>
      <w:numFmt w:val="decimal"/>
      <w:lvlText w:val="%1、"/>
      <w:lvlJc w:val="left"/>
      <w:pPr>
        <w:ind w:left="360" w:hanging="360"/>
      </w:pPr>
      <w:rPr>
        <w:rFonts w:ascii="Segoe UI" w:eastAsia="宋体" w:hAnsi="Segoe UI" w:cs="Segoe UI" w:hint="default"/>
        <w:color w:val="40485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27727B63"/>
    <w:multiLevelType w:val="multilevel"/>
    <w:tmpl w:val="27727B63"/>
    <w:lvl w:ilvl="0">
      <w:start w:val="1"/>
      <w:numFmt w:val="bullet"/>
      <w:pStyle w:val="NotesTextListinTable"/>
      <w:lvlText w:val=""/>
      <w:lvlJc w:val="left"/>
      <w:pPr>
        <w:tabs>
          <w:tab w:val="left" w:pos="340"/>
        </w:tabs>
        <w:ind w:left="340" w:hanging="170"/>
      </w:pPr>
      <w:rPr>
        <w:rFonts w:ascii="Wingdings" w:hAnsi="Wingdings" w:hint="default"/>
        <w:color w:val="auto"/>
        <w:spacing w:val="0"/>
        <w:w w:val="100"/>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2C3E07CD"/>
    <w:multiLevelType w:val="multilevel"/>
    <w:tmpl w:val="7EBC8240"/>
    <w:lvl w:ilvl="0">
      <w:start w:val="1"/>
      <w:numFmt w:val="decimal"/>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15:restartNumberingAfterBreak="0">
    <w:nsid w:val="300B4DC6"/>
    <w:multiLevelType w:val="multilevel"/>
    <w:tmpl w:val="C02E2666"/>
    <w:lvl w:ilvl="0">
      <w:start w:val="1"/>
      <w:numFmt w:val="decimal"/>
      <w:lvlText w:val="%1、"/>
      <w:lvlJc w:val="left"/>
      <w:pPr>
        <w:ind w:left="360" w:hanging="360"/>
      </w:pPr>
      <w:rPr>
        <w:rFonts w:ascii="Segoe UI" w:eastAsia="宋体" w:hAnsi="Segoe UI" w:cs="Segoe UI" w:hint="default"/>
        <w:color w:val="40485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15:restartNumberingAfterBreak="0">
    <w:nsid w:val="3BEC0378"/>
    <w:multiLevelType w:val="multilevel"/>
    <w:tmpl w:val="3BEC0378"/>
    <w:lvl w:ilvl="0">
      <w:start w:val="1"/>
      <w:numFmt w:val="decimal"/>
      <w:suff w:val="nothing"/>
      <w:lvlText w:val="Chapter %1  "/>
      <w:lvlJc w:val="left"/>
      <w:pPr>
        <w:ind w:left="0" w:firstLine="0"/>
      </w:pPr>
      <w:rPr>
        <w:rFonts w:ascii="Arial" w:hAnsi="Arial" w:cs="Arial" w:hint="default"/>
        <w:b/>
        <w:bCs/>
        <w:i w:val="0"/>
        <w:iCs w:val="0"/>
        <w:caps w:val="0"/>
        <w:strike w:val="0"/>
        <w:dstrike w:val="0"/>
        <w:vanish w:val="0"/>
        <w:color w:val="auto"/>
        <w:sz w:val="36"/>
        <w:szCs w:val="36"/>
        <w:vertAlign w:val="baseline"/>
      </w:rPr>
    </w:lvl>
    <w:lvl w:ilvl="1">
      <w:start w:val="1"/>
      <w:numFmt w:val="decimalZero"/>
      <w:suff w:val="nothing"/>
      <w:lvlText w:val="T%2  "/>
      <w:lvlJc w:val="left"/>
      <w:pPr>
        <w:ind w:left="0" w:firstLine="0"/>
      </w:pPr>
      <w:rPr>
        <w:rFonts w:ascii="Arial" w:hAnsi="Arial" w:cs="Arial" w:hint="default"/>
        <w:b/>
        <w:bCs/>
        <w:i w:val="0"/>
        <w:iCs w:val="0"/>
        <w:caps w:val="0"/>
        <w:strike w:val="0"/>
        <w:dstrike w:val="0"/>
        <w:vanish w:val="0"/>
        <w:color w:val="auto"/>
        <w:sz w:val="30"/>
        <w:szCs w:val="30"/>
        <w:vertAlign w:val="baseline"/>
      </w:rPr>
    </w:lvl>
    <w:lvl w:ilvl="2">
      <w:start w:val="1"/>
      <w:numFmt w:val="decimalZero"/>
      <w:suff w:val="nothing"/>
      <w:lvlText w:val="T%2-%3  "/>
      <w:lvlJc w:val="left"/>
      <w:pPr>
        <w:ind w:left="0" w:firstLine="0"/>
      </w:pPr>
      <w:rPr>
        <w:rFonts w:ascii="Arial" w:hAnsi="Arial" w:cs="Arial" w:hint="default"/>
        <w:b/>
        <w:bCs/>
        <w:i w:val="0"/>
        <w:iCs w:val="0"/>
        <w:caps w:val="0"/>
        <w:strike w:val="0"/>
        <w:dstrike w:val="0"/>
        <w:vanish w:val="0"/>
        <w:color w:val="auto"/>
        <w:sz w:val="24"/>
        <w:szCs w:val="24"/>
        <w:vertAlign w:val="baseline"/>
      </w:rPr>
    </w:lvl>
    <w:lvl w:ilvl="3">
      <w:start w:val="1"/>
      <w:numFmt w:val="upperRoman"/>
      <w:pStyle w:val="Heading41"/>
      <w:suff w:val="nothing"/>
      <w:lvlText w:val="%4. "/>
      <w:lvlJc w:val="left"/>
      <w:pPr>
        <w:ind w:left="1134" w:hanging="170"/>
      </w:pPr>
      <w:rPr>
        <w:rFonts w:ascii="Arial" w:hAnsi="Arial" w:cs="Arial" w:hint="default"/>
        <w:b/>
        <w:bCs/>
        <w:i w:val="0"/>
        <w:iCs w:val="0"/>
        <w:caps w:val="0"/>
        <w:strike w:val="0"/>
        <w:dstrike w:val="0"/>
        <w:vanish w:val="0"/>
        <w:color w:val="auto"/>
        <w:sz w:val="21"/>
        <w:szCs w:val="21"/>
        <w:vertAlign w:val="baseline"/>
      </w:rPr>
    </w:lvl>
    <w:lvl w:ilvl="4">
      <w:start w:val="1"/>
      <w:numFmt w:val="decimal"/>
      <w:lvlText w:val="%5)"/>
      <w:lvlJc w:val="left"/>
      <w:pPr>
        <w:tabs>
          <w:tab w:val="left" w:pos="1559"/>
        </w:tabs>
        <w:ind w:left="1559" w:hanging="425"/>
      </w:pPr>
      <w:rPr>
        <w:rFonts w:ascii="Arial" w:eastAsia="宋体" w:hAnsi="Arial" w:hint="default"/>
        <w:b w:val="0"/>
        <w:bCs w:val="0"/>
        <w:i w:val="0"/>
        <w:iCs w:val="0"/>
        <w:color w:val="auto"/>
        <w:sz w:val="20"/>
        <w:szCs w:val="20"/>
        <w:u w:val="none"/>
      </w:rPr>
    </w:lvl>
    <w:lvl w:ilvl="5">
      <w:start w:val="1"/>
      <w:numFmt w:val="decimal"/>
      <w:lvlRestart w:val="1"/>
      <w:suff w:val="space"/>
      <w:lvlText w:val="Figure %1-%6"/>
      <w:lvlJc w:val="left"/>
      <w:pPr>
        <w:ind w:left="1134" w:firstLine="0"/>
      </w:pPr>
      <w:rPr>
        <w:rFonts w:ascii="Arial" w:hAnsi="Arial" w:cs="Arial Narrow" w:hint="default"/>
        <w:b/>
        <w:bCs/>
        <w:i w:val="0"/>
        <w:iCs w:val="0"/>
        <w:color w:val="auto"/>
        <w:sz w:val="20"/>
        <w:szCs w:val="20"/>
        <w:u w:val="none"/>
      </w:rPr>
    </w:lvl>
    <w:lvl w:ilvl="6">
      <w:start w:val="1"/>
      <w:numFmt w:val="decimal"/>
      <w:lvlRestart w:val="1"/>
      <w:suff w:val="space"/>
      <w:lvlText w:val="Table %1-%7"/>
      <w:lvlJc w:val="left"/>
      <w:pPr>
        <w:ind w:left="1134" w:firstLine="0"/>
      </w:pPr>
      <w:rPr>
        <w:rFonts w:ascii="Arial" w:eastAsia="宋体" w:hAnsi="Arial" w:hint="default"/>
        <w:b/>
        <w:bCs/>
        <w:i w:val="0"/>
        <w:iCs w:val="0"/>
        <w:caps w:val="0"/>
        <w:strike w:val="0"/>
        <w:dstrike w:val="0"/>
        <w:vanish w:val="0"/>
        <w:color w:val="auto"/>
        <w:spacing w:val="0"/>
        <w:w w:val="100"/>
        <w:kern w:val="0"/>
        <w:position w:val="0"/>
        <w:vertAlign w:val="baseline"/>
      </w:rPr>
    </w:lvl>
    <w:lvl w:ilvl="7">
      <w:start w:val="1"/>
      <w:numFmt w:val="decimal"/>
      <w:lvlRestart w:val="4"/>
      <w:lvlText w:val="%8)"/>
      <w:lvlJc w:val="left"/>
      <w:pPr>
        <w:tabs>
          <w:tab w:val="left" w:pos="0"/>
        </w:tabs>
        <w:ind w:left="0" w:firstLine="0"/>
      </w:pPr>
      <w:rPr>
        <w:rFonts w:ascii="Arial" w:hAnsi="Arial" w:hint="default"/>
        <w:b w:val="0"/>
        <w:i w:val="0"/>
        <w:sz w:val="20"/>
        <w:szCs w:val="20"/>
      </w:rPr>
    </w:lvl>
    <w:lvl w:ilvl="8">
      <w:start w:val="1"/>
      <w:numFmt w:val="decimal"/>
      <w:lvlText w:val="Step%9"/>
      <w:lvlJc w:val="left"/>
      <w:pPr>
        <w:tabs>
          <w:tab w:val="left" w:pos="1134"/>
        </w:tabs>
        <w:ind w:left="1134" w:hanging="850"/>
      </w:pPr>
      <w:rPr>
        <w:rFonts w:ascii="Arial" w:hAnsi="Arial" w:cs="Arial" w:hint="default"/>
        <w:b w:val="0"/>
        <w:bCs w:val="0"/>
        <w:i w:val="0"/>
        <w:iCs w:val="0"/>
        <w:caps w:val="0"/>
        <w:strike w:val="0"/>
        <w:dstrike w:val="0"/>
        <w:vanish w:val="0"/>
        <w:color w:val="auto"/>
        <w:sz w:val="20"/>
        <w:szCs w:val="20"/>
        <w:vertAlign w:val="baseline"/>
      </w:rPr>
    </w:lvl>
  </w:abstractNum>
  <w:abstractNum w:abstractNumId="24" w15:restartNumberingAfterBreak="0">
    <w:nsid w:val="42A046D5"/>
    <w:multiLevelType w:val="multilevel"/>
    <w:tmpl w:val="04090023"/>
    <w:styleLink w:val="a2"/>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15:restartNumberingAfterBreak="0">
    <w:nsid w:val="42FE570A"/>
    <w:multiLevelType w:val="multilevel"/>
    <w:tmpl w:val="42FE570A"/>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pStyle w:val="a3"/>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4"/>
      <w:suff w:val="space"/>
      <w:lvlText w:val="表%9"/>
      <w:lvlJc w:val="center"/>
      <w:pPr>
        <w:ind w:left="0" w:firstLine="0"/>
      </w:pPr>
      <w:rPr>
        <w:rFonts w:ascii="Arial" w:eastAsia="黑体" w:hAnsi="Arial" w:hint="default"/>
        <w:b w:val="0"/>
        <w:i w:val="0"/>
        <w:sz w:val="18"/>
        <w:szCs w:val="18"/>
      </w:rPr>
    </w:lvl>
  </w:abstractNum>
  <w:abstractNum w:abstractNumId="26"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15:restartNumberingAfterBreak="0">
    <w:nsid w:val="470D0199"/>
    <w:multiLevelType w:val="multilevel"/>
    <w:tmpl w:val="470D0199"/>
    <w:lvl w:ilvl="0">
      <w:start w:val="1"/>
      <w:numFmt w:val="decimal"/>
      <w:lvlText w:val="%1、"/>
      <w:lvlJc w:val="left"/>
      <w:pPr>
        <w:ind w:left="360" w:hanging="360"/>
      </w:pPr>
      <w:rPr>
        <w:rFonts w:ascii="Segoe UI" w:eastAsia="宋体" w:hAnsi="Segoe UI" w:cs="Segoe UI" w:hint="default"/>
        <w:color w:val="40485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9C13841"/>
    <w:multiLevelType w:val="multilevel"/>
    <w:tmpl w:val="70B67E92"/>
    <w:lvl w:ilvl="0">
      <w:start w:val="1"/>
      <w:numFmt w:val="decimal"/>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4A515313"/>
    <w:multiLevelType w:val="multilevel"/>
    <w:tmpl w:val="4A515313"/>
    <w:lvl w:ilvl="0">
      <w:start w:val="1"/>
      <w:numFmt w:val="bullet"/>
      <w:pStyle w:val="Notestextlist"/>
      <w:lvlText w:val=""/>
      <w:lvlJc w:val="left"/>
      <w:pPr>
        <w:tabs>
          <w:tab w:val="left" w:pos="284"/>
        </w:tabs>
        <w:ind w:left="284" w:hanging="284"/>
      </w:pPr>
      <w:rPr>
        <w:rFonts w:ascii="Wingdings" w:hAnsi="Wingdings" w:hint="default"/>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0" w15:restartNumberingAfterBreak="0">
    <w:nsid w:val="4BB47E97"/>
    <w:multiLevelType w:val="singleLevel"/>
    <w:tmpl w:val="4BB47E97"/>
    <w:lvl w:ilvl="0">
      <w:start w:val="1"/>
      <w:numFmt w:val="decimal"/>
      <w:pStyle w:val="a5"/>
      <w:lvlText w:val="表%1 "/>
      <w:lvlJc w:val="left"/>
      <w:pPr>
        <w:tabs>
          <w:tab w:val="left" w:pos="720"/>
        </w:tabs>
        <w:ind w:left="0" w:firstLine="0"/>
      </w:pPr>
      <w:rPr>
        <w:rFonts w:ascii="Times New Roman" w:hAnsi="Times New Roman" w:hint="default"/>
      </w:rPr>
    </w:lvl>
  </w:abstractNum>
  <w:abstractNum w:abstractNumId="31" w15:restartNumberingAfterBreak="0">
    <w:nsid w:val="4D515E65"/>
    <w:multiLevelType w:val="multilevel"/>
    <w:tmpl w:val="4D515E65"/>
    <w:lvl w:ilvl="0">
      <w:start w:val="1"/>
      <w:numFmt w:val="decimal"/>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pStyle w:val="40088"/>
      <w:lvlText w:val="%1.%2.%3.%4."/>
      <w:lvlJc w:val="left"/>
      <w:pPr>
        <w:tabs>
          <w:tab w:val="left" w:pos="2006"/>
        </w:tabs>
        <w:ind w:left="2006" w:hanging="851"/>
      </w:pPr>
      <w:rPr>
        <w:rFonts w:ascii="宋体" w:eastAsia="宋体" w:hAnsi="宋体"/>
        <w:b w:val="0"/>
        <w:bCs w:val="0"/>
        <w:i w:val="0"/>
        <w:iCs w:val="0"/>
        <w:caps w:val="0"/>
        <w:smallCaps w:val="0"/>
        <w:strike w:val="0"/>
        <w:dstrike w:val="0"/>
        <w:color w:val="auto"/>
        <w:spacing w:val="0"/>
        <w:w w:val="100"/>
        <w:kern w:val="0"/>
        <w:position w:val="0"/>
        <w:sz w:val="28"/>
        <w:u w:val="none"/>
        <w:shd w:val="clear" w:color="auto" w:fill="auto"/>
      </w:r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32" w15:restartNumberingAfterBreak="0">
    <w:nsid w:val="4DDA66D1"/>
    <w:multiLevelType w:val="multilevel"/>
    <w:tmpl w:val="4DDA66D1"/>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none"/>
      <w:lvlRestart w:val="0"/>
      <w:pStyle w:val="BlockLabelinAppendix"/>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rPr>
    </w:lvl>
    <w:lvl w:ilvl="4">
      <w:start w:val="1"/>
      <w:numFmt w:val="decimal"/>
      <w:pStyle w:val="StepinAppendix"/>
      <w:lvlText w:val="步骤 %5"/>
      <w:lvlJc w:val="right"/>
      <w:pPr>
        <w:tabs>
          <w:tab w:val="left"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left"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lvl w:ilvl="8">
      <w:start w:val="1"/>
      <w:numFmt w:val="none"/>
      <w:lvlRestart w:val="0"/>
      <w:suff w:val="nothing"/>
      <w:lvlText w:val=""/>
      <w:lvlJc w:val="left"/>
      <w:pPr>
        <w:ind w:left="0" w:firstLine="0"/>
      </w:pPr>
      <w:rPr>
        <w:rFonts w:ascii="Book Antiqua" w:eastAsia="宋体" w:hAnsi="Book Antiqua" w:hint="default"/>
        <w:b/>
        <w:bCs/>
        <w:i w:val="0"/>
        <w:iCs w:val="0"/>
        <w:color w:val="000000"/>
        <w:sz w:val="28"/>
        <w:szCs w:val="28"/>
      </w:rPr>
    </w:lvl>
  </w:abstractNum>
  <w:abstractNum w:abstractNumId="33" w15:restartNumberingAfterBreak="0">
    <w:nsid w:val="505F25E0"/>
    <w:multiLevelType w:val="multilevel"/>
    <w:tmpl w:val="505F25E0"/>
    <w:lvl w:ilvl="0">
      <w:start w:val="4"/>
      <w:numFmt w:val="decimal"/>
      <w:pStyle w:val="Char"/>
      <w:lvlText w:val="%1"/>
      <w:lvlJc w:val="left"/>
      <w:pPr>
        <w:tabs>
          <w:tab w:val="left" w:pos="390"/>
        </w:tabs>
        <w:ind w:left="390" w:hanging="390"/>
      </w:pPr>
      <w:rPr>
        <w:rFonts w:hint="default"/>
      </w:rPr>
    </w:lvl>
    <w:lvl w:ilvl="1">
      <w:start w:val="2"/>
      <w:numFmt w:val="decimal"/>
      <w:lvlText w:val="%1.%2"/>
      <w:lvlJc w:val="left"/>
      <w:pPr>
        <w:tabs>
          <w:tab w:val="left" w:pos="810"/>
        </w:tabs>
        <w:ind w:left="810" w:hanging="390"/>
      </w:pPr>
      <w:rPr>
        <w:rFonts w:hint="default"/>
      </w:rPr>
    </w:lvl>
    <w:lvl w:ilvl="2">
      <w:start w:val="1"/>
      <w:numFmt w:val="decimal"/>
      <w:lvlText w:val="%1.%2.%3"/>
      <w:lvlJc w:val="left"/>
      <w:pPr>
        <w:tabs>
          <w:tab w:val="left" w:pos="1230"/>
        </w:tabs>
        <w:ind w:left="1230" w:hanging="390"/>
      </w:pPr>
      <w:rPr>
        <w:rFonts w:hint="default"/>
      </w:rPr>
    </w:lvl>
    <w:lvl w:ilvl="3">
      <w:start w:val="1"/>
      <w:numFmt w:val="decimal"/>
      <w:lvlText w:val="%1.%2.%3.%4"/>
      <w:lvlJc w:val="left"/>
      <w:pPr>
        <w:tabs>
          <w:tab w:val="left" w:pos="1650"/>
        </w:tabs>
        <w:ind w:left="1650" w:hanging="390"/>
      </w:pPr>
      <w:rPr>
        <w:rFonts w:hint="default"/>
      </w:rPr>
    </w:lvl>
    <w:lvl w:ilvl="4">
      <w:start w:val="1"/>
      <w:numFmt w:val="decimal"/>
      <w:lvlText w:val="%1.%2.%3.%4.%5"/>
      <w:lvlJc w:val="left"/>
      <w:pPr>
        <w:tabs>
          <w:tab w:val="left" w:pos="2070"/>
        </w:tabs>
        <w:ind w:left="2070" w:hanging="390"/>
      </w:pPr>
      <w:rPr>
        <w:rFonts w:hint="default"/>
      </w:rPr>
    </w:lvl>
    <w:lvl w:ilvl="5">
      <w:start w:val="1"/>
      <w:numFmt w:val="decimal"/>
      <w:lvlText w:val="%1.%2.%3.%4.%5.%6"/>
      <w:lvlJc w:val="left"/>
      <w:pPr>
        <w:tabs>
          <w:tab w:val="left" w:pos="2490"/>
        </w:tabs>
        <w:ind w:left="2490" w:hanging="390"/>
      </w:pPr>
      <w:rPr>
        <w:rFonts w:hint="default"/>
      </w:rPr>
    </w:lvl>
    <w:lvl w:ilvl="6">
      <w:start w:val="1"/>
      <w:numFmt w:val="decimal"/>
      <w:lvlText w:val="%1.%2.%3.%4.%5.%6.%7"/>
      <w:lvlJc w:val="left"/>
      <w:pPr>
        <w:tabs>
          <w:tab w:val="left" w:pos="2910"/>
        </w:tabs>
        <w:ind w:left="2910" w:hanging="390"/>
      </w:pPr>
      <w:rPr>
        <w:rFonts w:hint="default"/>
      </w:rPr>
    </w:lvl>
    <w:lvl w:ilvl="7">
      <w:start w:val="1"/>
      <w:numFmt w:val="decimal"/>
      <w:lvlText w:val="%1.%2.%3.%4.%5.%6.%7.%8"/>
      <w:lvlJc w:val="left"/>
      <w:pPr>
        <w:tabs>
          <w:tab w:val="left" w:pos="3330"/>
        </w:tabs>
        <w:ind w:left="3330" w:hanging="390"/>
      </w:pPr>
      <w:rPr>
        <w:rFonts w:hint="default"/>
      </w:rPr>
    </w:lvl>
    <w:lvl w:ilvl="8">
      <w:start w:val="1"/>
      <w:numFmt w:val="decimal"/>
      <w:lvlText w:val="%1.%2.%3.%4.%5.%6.%7.%8.%9"/>
      <w:lvlJc w:val="left"/>
      <w:pPr>
        <w:tabs>
          <w:tab w:val="left" w:pos="3750"/>
        </w:tabs>
        <w:ind w:left="3750" w:hanging="390"/>
      </w:pPr>
      <w:rPr>
        <w:rFonts w:hint="default"/>
      </w:rPr>
    </w:lvl>
  </w:abstractNum>
  <w:abstractNum w:abstractNumId="34" w15:restartNumberingAfterBreak="0">
    <w:nsid w:val="524155D8"/>
    <w:multiLevelType w:val="multilevel"/>
    <w:tmpl w:val="524155D8"/>
    <w:lvl w:ilvl="0">
      <w:start w:val="1"/>
      <w:numFmt w:val="none"/>
      <w:pStyle w:val="1H1HLDR1H11E1h1Head1Chapterheadingl1"/>
      <w:lvlText w:val="附录A "/>
      <w:lvlJc w:val="left"/>
      <w:pPr>
        <w:tabs>
          <w:tab w:val="left" w:pos="425"/>
        </w:tabs>
        <w:ind w:left="425" w:hanging="425"/>
      </w:pPr>
      <w:rPr>
        <w:rFonts w:hint="eastAsia"/>
      </w:rPr>
    </w:lvl>
    <w:lvl w:ilvl="1">
      <w:start w:val="1"/>
      <w:numFmt w:val="decimal"/>
      <w:pStyle w:val="2H2HuaweiHLD2R22heading2H21E2UNDERRUBRIK1-2h"/>
      <w:lvlText w:val="A.%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5" w15:restartNumberingAfterBreak="0">
    <w:nsid w:val="667437AC"/>
    <w:multiLevelType w:val="multilevel"/>
    <w:tmpl w:val="667437AC"/>
    <w:lvl w:ilvl="0">
      <w:start w:val="1"/>
      <w:numFmt w:val="bullet"/>
      <w:pStyle w:val="NotesTextList0"/>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6"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15:restartNumberingAfterBreak="0">
    <w:nsid w:val="6CEA2025"/>
    <w:multiLevelType w:val="multilevel"/>
    <w:tmpl w:val="6CEA2025"/>
    <w:lvl w:ilvl="0">
      <w:start w:val="1"/>
      <w:numFmt w:val="none"/>
      <w:pStyle w:val="a6"/>
      <w:suff w:val="nothing"/>
      <w:lvlText w:val="%1"/>
      <w:lvlJc w:val="left"/>
      <w:pPr>
        <w:ind w:left="0" w:firstLine="0"/>
      </w:pPr>
      <w:rPr>
        <w:rFonts w:ascii="Times New Roman" w:hAnsi="Times New Roman" w:hint="default"/>
        <w:b/>
        <w:i w:val="0"/>
        <w:sz w:val="21"/>
      </w:rPr>
    </w:lvl>
    <w:lvl w:ilvl="1">
      <w:start w:val="1"/>
      <w:numFmt w:val="decimal"/>
      <w:pStyle w:val="a7"/>
      <w:suff w:val="nothing"/>
      <w:lvlText w:val="%1%2　"/>
      <w:lvlJc w:val="left"/>
      <w:pPr>
        <w:ind w:left="0" w:firstLine="0"/>
      </w:pPr>
      <w:rPr>
        <w:rFonts w:ascii="黑体" w:eastAsia="黑体" w:hAnsi="Times New Roman" w:hint="eastAsia"/>
        <w:b w:val="0"/>
        <w:i w:val="0"/>
        <w:sz w:val="21"/>
      </w:rPr>
    </w:lvl>
    <w:lvl w:ilvl="2">
      <w:start w:val="1"/>
      <w:numFmt w:val="decimal"/>
      <w:pStyle w:val="a8"/>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pStyle w:val="ab"/>
      <w:suff w:val="nothing"/>
      <w:lvlText w:val="%1%2.%3.%4.%5.%6　"/>
      <w:lvlJc w:val="left"/>
      <w:pPr>
        <w:ind w:left="0" w:firstLine="0"/>
      </w:pPr>
      <w:rPr>
        <w:rFonts w:ascii="黑体" w:eastAsia="黑体" w:hAnsi="Times New Roman" w:hint="eastAsia"/>
        <w:b w:val="0"/>
        <w:i w:val="0"/>
        <w:sz w:val="21"/>
      </w:rPr>
    </w:lvl>
    <w:lvl w:ilvl="6">
      <w:start w:val="1"/>
      <w:numFmt w:val="decimal"/>
      <w:pStyle w:val="ac"/>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38" w15:restartNumberingAfterBreak="0">
    <w:nsid w:val="73735382"/>
    <w:multiLevelType w:val="multilevel"/>
    <w:tmpl w:val="73735382"/>
    <w:lvl w:ilvl="0">
      <w:start w:val="1"/>
      <w:numFmt w:val="decimal"/>
      <w:lvlText w:val="%1)"/>
      <w:lvlJc w:val="left"/>
      <w:pPr>
        <w:tabs>
          <w:tab w:val="left" w:pos="420"/>
        </w:tabs>
        <w:ind w:left="420" w:hanging="420"/>
      </w:pPr>
      <w:rPr>
        <w:rFonts w:hint="default"/>
      </w:rPr>
    </w:lvl>
    <w:lvl w:ilvl="1">
      <w:start w:val="1"/>
      <w:numFmt w:val="upperLetter"/>
      <w:pStyle w:val="Char2"/>
      <w:lvlText w:val="%2."/>
      <w:lvlJc w:val="left"/>
      <w:pPr>
        <w:tabs>
          <w:tab w:val="left" w:pos="840"/>
        </w:tabs>
        <w:ind w:left="840" w:hanging="420"/>
      </w:pPr>
      <w:rPr>
        <w:rFonts w:hint="eastAsia"/>
        <w:b/>
        <w:i w:val="0"/>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9" w15:restartNumberingAfterBreak="0">
    <w:nsid w:val="7F773C35"/>
    <w:multiLevelType w:val="multilevel"/>
    <w:tmpl w:val="7F773C35"/>
    <w:lvl w:ilvl="0">
      <w:start w:val="1"/>
      <w:numFmt w:val="bullet"/>
      <w:pStyle w:val="ItemListinTable"/>
      <w:lvlText w:val=""/>
      <w:lvlJc w:val="left"/>
      <w:pPr>
        <w:tabs>
          <w:tab w:val="left" w:pos="170"/>
        </w:tabs>
        <w:ind w:left="170" w:hanging="170"/>
      </w:pPr>
      <w:rPr>
        <w:rFonts w:ascii="Wingdings" w:eastAsia="宋体" w:hAnsi="Wingdings" w:hint="default"/>
        <w:b w:val="0"/>
        <w:i w:val="0"/>
        <w:color w:val="auto"/>
        <w:position w:val="3"/>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16cid:durableId="2122994803">
    <w:abstractNumId w:val="15"/>
  </w:num>
  <w:num w:numId="2" w16cid:durableId="2123760258">
    <w:abstractNumId w:val="32"/>
  </w:num>
  <w:num w:numId="3" w16cid:durableId="1095128606">
    <w:abstractNumId w:val="3"/>
  </w:num>
  <w:num w:numId="4" w16cid:durableId="1309362630">
    <w:abstractNumId w:val="5"/>
  </w:num>
  <w:num w:numId="5" w16cid:durableId="499200486">
    <w:abstractNumId w:val="8"/>
  </w:num>
  <w:num w:numId="6" w16cid:durableId="956642304">
    <w:abstractNumId w:val="9"/>
  </w:num>
  <w:num w:numId="7" w16cid:durableId="2005088836">
    <w:abstractNumId w:val="6"/>
  </w:num>
  <w:num w:numId="8" w16cid:durableId="489058167">
    <w:abstractNumId w:val="2"/>
  </w:num>
  <w:num w:numId="9" w16cid:durableId="2054189932">
    <w:abstractNumId w:val="7"/>
  </w:num>
  <w:num w:numId="10" w16cid:durableId="2033680139">
    <w:abstractNumId w:val="4"/>
  </w:num>
  <w:num w:numId="11" w16cid:durableId="1950166093">
    <w:abstractNumId w:val="1"/>
  </w:num>
  <w:num w:numId="12" w16cid:durableId="1263758446">
    <w:abstractNumId w:val="0"/>
  </w:num>
  <w:num w:numId="13" w16cid:durableId="2076077528">
    <w:abstractNumId w:val="16"/>
  </w:num>
  <w:num w:numId="14" w16cid:durableId="1771462834">
    <w:abstractNumId w:val="39"/>
  </w:num>
  <w:num w:numId="15" w16cid:durableId="383136478">
    <w:abstractNumId w:val="13"/>
  </w:num>
  <w:num w:numId="16" w16cid:durableId="1474905552">
    <w:abstractNumId w:val="14"/>
  </w:num>
  <w:num w:numId="17" w16cid:durableId="606423675">
    <w:abstractNumId w:val="26"/>
  </w:num>
  <w:num w:numId="18" w16cid:durableId="808791380">
    <w:abstractNumId w:val="19"/>
  </w:num>
  <w:num w:numId="19" w16cid:durableId="1012024666">
    <w:abstractNumId w:val="35"/>
  </w:num>
  <w:num w:numId="20" w16cid:durableId="1701476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08551619">
    <w:abstractNumId w:val="34"/>
  </w:num>
  <w:num w:numId="22" w16cid:durableId="2123524181">
    <w:abstractNumId w:val="23"/>
  </w:num>
  <w:num w:numId="23" w16cid:durableId="76947916">
    <w:abstractNumId w:val="31"/>
  </w:num>
  <w:num w:numId="24" w16cid:durableId="1649280917">
    <w:abstractNumId w:val="29"/>
  </w:num>
  <w:num w:numId="25" w16cid:durableId="1907452861">
    <w:abstractNumId w:val="10"/>
  </w:num>
  <w:num w:numId="26" w16cid:durableId="110519645">
    <w:abstractNumId w:val="38"/>
  </w:num>
  <w:num w:numId="27" w16cid:durableId="477112111">
    <w:abstractNumId w:val="37"/>
  </w:num>
  <w:num w:numId="28" w16cid:durableId="1815829629">
    <w:abstractNumId w:val="33"/>
  </w:num>
  <w:num w:numId="29" w16cid:durableId="414982883">
    <w:abstractNumId w:val="30"/>
  </w:num>
  <w:num w:numId="30" w16cid:durableId="718240803">
    <w:abstractNumId w:val="27"/>
  </w:num>
  <w:num w:numId="31" w16cid:durableId="1896233651">
    <w:abstractNumId w:val="17"/>
  </w:num>
  <w:num w:numId="32" w16cid:durableId="1437678042">
    <w:abstractNumId w:val="18"/>
  </w:num>
  <w:num w:numId="33" w16cid:durableId="1994983377">
    <w:abstractNumId w:val="11"/>
  </w:num>
  <w:num w:numId="34" w16cid:durableId="1403453569">
    <w:abstractNumId w:val="12"/>
  </w:num>
  <w:num w:numId="35" w16cid:durableId="1291588505">
    <w:abstractNumId w:val="20"/>
  </w:num>
  <w:num w:numId="36" w16cid:durableId="1853646371">
    <w:abstractNumId w:val="22"/>
  </w:num>
  <w:num w:numId="37" w16cid:durableId="940839590">
    <w:abstractNumId w:val="28"/>
  </w:num>
  <w:num w:numId="38" w16cid:durableId="1081833042">
    <w:abstractNumId w:val="24"/>
  </w:num>
  <w:num w:numId="39" w16cid:durableId="1943806651">
    <w:abstractNumId w:val="21"/>
  </w:num>
  <w:num w:numId="40" w16cid:durableId="204946603">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removePersonalInformation/>
  <w:bordersDoNotSurroundHeader/>
  <w:bordersDoNotSurroundFooter/>
  <w:proofState w:grammar="clean"/>
  <w:documentProtection w:edit="readOnly" w:enforcement="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FiMWFjMTZkNGY2MDAzYjU5NGE0NGI0ZmVlNGExM2EifQ=="/>
  </w:docVars>
  <w:rsids>
    <w:rsidRoot w:val="00225F66"/>
    <w:rsid w:val="000009BE"/>
    <w:rsid w:val="00014A4D"/>
    <w:rsid w:val="00034C5C"/>
    <w:rsid w:val="000416E6"/>
    <w:rsid w:val="00041E80"/>
    <w:rsid w:val="0006101D"/>
    <w:rsid w:val="00076FC4"/>
    <w:rsid w:val="0008001C"/>
    <w:rsid w:val="000815B6"/>
    <w:rsid w:val="00095E31"/>
    <w:rsid w:val="000A0CC8"/>
    <w:rsid w:val="000A2325"/>
    <w:rsid w:val="000B0792"/>
    <w:rsid w:val="000B20BB"/>
    <w:rsid w:val="000C29F7"/>
    <w:rsid w:val="000C3888"/>
    <w:rsid w:val="000C7BE6"/>
    <w:rsid w:val="000D115C"/>
    <w:rsid w:val="000D1C1C"/>
    <w:rsid w:val="000D1CF5"/>
    <w:rsid w:val="000D21FC"/>
    <w:rsid w:val="000D2D1B"/>
    <w:rsid w:val="000D6BD7"/>
    <w:rsid w:val="000E0EBA"/>
    <w:rsid w:val="000E1190"/>
    <w:rsid w:val="000E29B8"/>
    <w:rsid w:val="000E61F8"/>
    <w:rsid w:val="000F65CB"/>
    <w:rsid w:val="0010125F"/>
    <w:rsid w:val="001012F3"/>
    <w:rsid w:val="00114372"/>
    <w:rsid w:val="00120BE9"/>
    <w:rsid w:val="00130C3E"/>
    <w:rsid w:val="00153666"/>
    <w:rsid w:val="0016013D"/>
    <w:rsid w:val="00160629"/>
    <w:rsid w:val="001645A2"/>
    <w:rsid w:val="001849D9"/>
    <w:rsid w:val="00184E73"/>
    <w:rsid w:val="001946C9"/>
    <w:rsid w:val="001A03F7"/>
    <w:rsid w:val="001A05FD"/>
    <w:rsid w:val="001B660A"/>
    <w:rsid w:val="001B7E69"/>
    <w:rsid w:val="001C2E71"/>
    <w:rsid w:val="001C3AEF"/>
    <w:rsid w:val="001C4638"/>
    <w:rsid w:val="001D05CC"/>
    <w:rsid w:val="001D1D08"/>
    <w:rsid w:val="001D6550"/>
    <w:rsid w:val="001D7D90"/>
    <w:rsid w:val="001E417C"/>
    <w:rsid w:val="001E6434"/>
    <w:rsid w:val="00200815"/>
    <w:rsid w:val="00200E35"/>
    <w:rsid w:val="002012AA"/>
    <w:rsid w:val="00206749"/>
    <w:rsid w:val="002238F5"/>
    <w:rsid w:val="00225F66"/>
    <w:rsid w:val="002260CA"/>
    <w:rsid w:val="00226BF9"/>
    <w:rsid w:val="00233BA8"/>
    <w:rsid w:val="00237204"/>
    <w:rsid w:val="00243501"/>
    <w:rsid w:val="002655B6"/>
    <w:rsid w:val="0027001E"/>
    <w:rsid w:val="0027264A"/>
    <w:rsid w:val="00280649"/>
    <w:rsid w:val="002871AC"/>
    <w:rsid w:val="00293ACC"/>
    <w:rsid w:val="00296713"/>
    <w:rsid w:val="00297914"/>
    <w:rsid w:val="002A2694"/>
    <w:rsid w:val="002A4591"/>
    <w:rsid w:val="002B0B98"/>
    <w:rsid w:val="002C470D"/>
    <w:rsid w:val="002C6615"/>
    <w:rsid w:val="002E5D9C"/>
    <w:rsid w:val="002E7229"/>
    <w:rsid w:val="002E751D"/>
    <w:rsid w:val="002F0FA9"/>
    <w:rsid w:val="002F12C6"/>
    <w:rsid w:val="002F40A0"/>
    <w:rsid w:val="002F4A73"/>
    <w:rsid w:val="002F7C46"/>
    <w:rsid w:val="003026B0"/>
    <w:rsid w:val="003201B7"/>
    <w:rsid w:val="00320221"/>
    <w:rsid w:val="00324230"/>
    <w:rsid w:val="0032528B"/>
    <w:rsid w:val="00330183"/>
    <w:rsid w:val="00330188"/>
    <w:rsid w:val="0033420E"/>
    <w:rsid w:val="00343D29"/>
    <w:rsid w:val="003559F1"/>
    <w:rsid w:val="003563C6"/>
    <w:rsid w:val="00360119"/>
    <w:rsid w:val="00362FC9"/>
    <w:rsid w:val="003729DC"/>
    <w:rsid w:val="00372E64"/>
    <w:rsid w:val="00384EB4"/>
    <w:rsid w:val="00387355"/>
    <w:rsid w:val="00391E41"/>
    <w:rsid w:val="0039391C"/>
    <w:rsid w:val="0039498B"/>
    <w:rsid w:val="00394AC5"/>
    <w:rsid w:val="00394DAF"/>
    <w:rsid w:val="003A4BD9"/>
    <w:rsid w:val="003B0D6C"/>
    <w:rsid w:val="003B15EB"/>
    <w:rsid w:val="003B1DD8"/>
    <w:rsid w:val="003B3FDE"/>
    <w:rsid w:val="003B48CD"/>
    <w:rsid w:val="003C2049"/>
    <w:rsid w:val="003D61E5"/>
    <w:rsid w:val="003E2436"/>
    <w:rsid w:val="003E2FA9"/>
    <w:rsid w:val="003F0D19"/>
    <w:rsid w:val="003F63F3"/>
    <w:rsid w:val="00401885"/>
    <w:rsid w:val="004035D9"/>
    <w:rsid w:val="00412233"/>
    <w:rsid w:val="004149EE"/>
    <w:rsid w:val="00416CFF"/>
    <w:rsid w:val="00417083"/>
    <w:rsid w:val="00421112"/>
    <w:rsid w:val="004226B6"/>
    <w:rsid w:val="0042392A"/>
    <w:rsid w:val="00425D63"/>
    <w:rsid w:val="004308DC"/>
    <w:rsid w:val="00445B45"/>
    <w:rsid w:val="00451EB6"/>
    <w:rsid w:val="00461D32"/>
    <w:rsid w:val="00474B6A"/>
    <w:rsid w:val="00474EAE"/>
    <w:rsid w:val="004750D3"/>
    <w:rsid w:val="004879CC"/>
    <w:rsid w:val="0049486D"/>
    <w:rsid w:val="004B1861"/>
    <w:rsid w:val="004B7760"/>
    <w:rsid w:val="004C06CD"/>
    <w:rsid w:val="004C3A7E"/>
    <w:rsid w:val="004C6A1B"/>
    <w:rsid w:val="004D2AD4"/>
    <w:rsid w:val="004D53A3"/>
    <w:rsid w:val="004D76FC"/>
    <w:rsid w:val="004E5361"/>
    <w:rsid w:val="004E5DF0"/>
    <w:rsid w:val="004E6F8B"/>
    <w:rsid w:val="00501847"/>
    <w:rsid w:val="005038AA"/>
    <w:rsid w:val="00504985"/>
    <w:rsid w:val="00505807"/>
    <w:rsid w:val="00511334"/>
    <w:rsid w:val="0051725D"/>
    <w:rsid w:val="0053330D"/>
    <w:rsid w:val="0053376A"/>
    <w:rsid w:val="00535AA5"/>
    <w:rsid w:val="00540423"/>
    <w:rsid w:val="005420D1"/>
    <w:rsid w:val="00542696"/>
    <w:rsid w:val="005434DE"/>
    <w:rsid w:val="00546E62"/>
    <w:rsid w:val="00554CC6"/>
    <w:rsid w:val="00556FA5"/>
    <w:rsid w:val="0055741F"/>
    <w:rsid w:val="0056053E"/>
    <w:rsid w:val="005754E2"/>
    <w:rsid w:val="0057722E"/>
    <w:rsid w:val="00583C88"/>
    <w:rsid w:val="00587873"/>
    <w:rsid w:val="00593599"/>
    <w:rsid w:val="005A59F1"/>
    <w:rsid w:val="005B1E66"/>
    <w:rsid w:val="005B3D2B"/>
    <w:rsid w:val="005D1B48"/>
    <w:rsid w:val="005D5E7E"/>
    <w:rsid w:val="005D7DB0"/>
    <w:rsid w:val="005E019F"/>
    <w:rsid w:val="005E1312"/>
    <w:rsid w:val="005E1B71"/>
    <w:rsid w:val="005F21C4"/>
    <w:rsid w:val="005F2486"/>
    <w:rsid w:val="005F398B"/>
    <w:rsid w:val="005F7297"/>
    <w:rsid w:val="005F75D5"/>
    <w:rsid w:val="0060011C"/>
    <w:rsid w:val="006013DB"/>
    <w:rsid w:val="00601805"/>
    <w:rsid w:val="00602377"/>
    <w:rsid w:val="00604895"/>
    <w:rsid w:val="00626477"/>
    <w:rsid w:val="00632568"/>
    <w:rsid w:val="006376EC"/>
    <w:rsid w:val="00637B1E"/>
    <w:rsid w:val="0064083F"/>
    <w:rsid w:val="00644D16"/>
    <w:rsid w:val="006456AB"/>
    <w:rsid w:val="00647353"/>
    <w:rsid w:val="00652D80"/>
    <w:rsid w:val="006554E2"/>
    <w:rsid w:val="00657CA3"/>
    <w:rsid w:val="00662B50"/>
    <w:rsid w:val="006652F1"/>
    <w:rsid w:val="006658D1"/>
    <w:rsid w:val="00677ECB"/>
    <w:rsid w:val="00680E96"/>
    <w:rsid w:val="006868E1"/>
    <w:rsid w:val="006877F6"/>
    <w:rsid w:val="00690155"/>
    <w:rsid w:val="006A17D5"/>
    <w:rsid w:val="006A4B2D"/>
    <w:rsid w:val="006A7F80"/>
    <w:rsid w:val="006B0075"/>
    <w:rsid w:val="006B1F3F"/>
    <w:rsid w:val="006C673C"/>
    <w:rsid w:val="006D10B8"/>
    <w:rsid w:val="006D2338"/>
    <w:rsid w:val="006D5F18"/>
    <w:rsid w:val="006E5CC8"/>
    <w:rsid w:val="006E72B6"/>
    <w:rsid w:val="006F52CB"/>
    <w:rsid w:val="007038B7"/>
    <w:rsid w:val="00711930"/>
    <w:rsid w:val="00711D87"/>
    <w:rsid w:val="00717925"/>
    <w:rsid w:val="00717E27"/>
    <w:rsid w:val="00725BEF"/>
    <w:rsid w:val="007474D3"/>
    <w:rsid w:val="0075632D"/>
    <w:rsid w:val="007640F3"/>
    <w:rsid w:val="007669F9"/>
    <w:rsid w:val="00766E72"/>
    <w:rsid w:val="00772A68"/>
    <w:rsid w:val="007742C7"/>
    <w:rsid w:val="007810AE"/>
    <w:rsid w:val="007833DC"/>
    <w:rsid w:val="00785C04"/>
    <w:rsid w:val="00795986"/>
    <w:rsid w:val="007966A9"/>
    <w:rsid w:val="00796B10"/>
    <w:rsid w:val="007A2551"/>
    <w:rsid w:val="007A51B9"/>
    <w:rsid w:val="007B0D64"/>
    <w:rsid w:val="007B3445"/>
    <w:rsid w:val="007C25A4"/>
    <w:rsid w:val="007C5D16"/>
    <w:rsid w:val="007C668C"/>
    <w:rsid w:val="007C75CD"/>
    <w:rsid w:val="007D0212"/>
    <w:rsid w:val="007D3968"/>
    <w:rsid w:val="007D4F8F"/>
    <w:rsid w:val="007F1E1F"/>
    <w:rsid w:val="007F3275"/>
    <w:rsid w:val="007F6FBC"/>
    <w:rsid w:val="008047FC"/>
    <w:rsid w:val="00807E3F"/>
    <w:rsid w:val="008169C5"/>
    <w:rsid w:val="00821CEA"/>
    <w:rsid w:val="00830370"/>
    <w:rsid w:val="00836F6F"/>
    <w:rsid w:val="00853D06"/>
    <w:rsid w:val="00866C07"/>
    <w:rsid w:val="00874C95"/>
    <w:rsid w:val="00875B76"/>
    <w:rsid w:val="00877EC7"/>
    <w:rsid w:val="00880F37"/>
    <w:rsid w:val="00886ED9"/>
    <w:rsid w:val="0089271D"/>
    <w:rsid w:val="008A2071"/>
    <w:rsid w:val="008C3CF3"/>
    <w:rsid w:val="008C71D5"/>
    <w:rsid w:val="008D0C71"/>
    <w:rsid w:val="008D0EA2"/>
    <w:rsid w:val="008E00BC"/>
    <w:rsid w:val="008E6C00"/>
    <w:rsid w:val="008F0C16"/>
    <w:rsid w:val="008F2A04"/>
    <w:rsid w:val="008F52D5"/>
    <w:rsid w:val="008F5551"/>
    <w:rsid w:val="008F7DD9"/>
    <w:rsid w:val="00900817"/>
    <w:rsid w:val="009015D2"/>
    <w:rsid w:val="009032D5"/>
    <w:rsid w:val="00923A96"/>
    <w:rsid w:val="009326EC"/>
    <w:rsid w:val="00941F39"/>
    <w:rsid w:val="00942528"/>
    <w:rsid w:val="00944B4E"/>
    <w:rsid w:val="00944CA0"/>
    <w:rsid w:val="00955671"/>
    <w:rsid w:val="0095639D"/>
    <w:rsid w:val="0095781E"/>
    <w:rsid w:val="00962F2C"/>
    <w:rsid w:val="00971220"/>
    <w:rsid w:val="00972521"/>
    <w:rsid w:val="009729C5"/>
    <w:rsid w:val="00972E44"/>
    <w:rsid w:val="00975684"/>
    <w:rsid w:val="009844DF"/>
    <w:rsid w:val="00986B84"/>
    <w:rsid w:val="00990AD8"/>
    <w:rsid w:val="0099135B"/>
    <w:rsid w:val="00991FA1"/>
    <w:rsid w:val="00991FD9"/>
    <w:rsid w:val="00996036"/>
    <w:rsid w:val="00996B26"/>
    <w:rsid w:val="009A2ECE"/>
    <w:rsid w:val="009B19AD"/>
    <w:rsid w:val="009B224A"/>
    <w:rsid w:val="009B654B"/>
    <w:rsid w:val="009C1A60"/>
    <w:rsid w:val="009C24F9"/>
    <w:rsid w:val="009C36A5"/>
    <w:rsid w:val="009C514E"/>
    <w:rsid w:val="009C7299"/>
    <w:rsid w:val="009D2814"/>
    <w:rsid w:val="009D5CD7"/>
    <w:rsid w:val="009D6A87"/>
    <w:rsid w:val="009F0318"/>
    <w:rsid w:val="009F0C1A"/>
    <w:rsid w:val="009F5998"/>
    <w:rsid w:val="009F7415"/>
    <w:rsid w:val="00A01D6F"/>
    <w:rsid w:val="00A070D3"/>
    <w:rsid w:val="00A11BCA"/>
    <w:rsid w:val="00A16213"/>
    <w:rsid w:val="00A17DFD"/>
    <w:rsid w:val="00A243E7"/>
    <w:rsid w:val="00A2476D"/>
    <w:rsid w:val="00A34CFD"/>
    <w:rsid w:val="00A42EDF"/>
    <w:rsid w:val="00A431C1"/>
    <w:rsid w:val="00A46F10"/>
    <w:rsid w:val="00A5269B"/>
    <w:rsid w:val="00A55C40"/>
    <w:rsid w:val="00A61938"/>
    <w:rsid w:val="00A664B3"/>
    <w:rsid w:val="00A70DB5"/>
    <w:rsid w:val="00A76CA9"/>
    <w:rsid w:val="00A86D15"/>
    <w:rsid w:val="00A96959"/>
    <w:rsid w:val="00AB1FDC"/>
    <w:rsid w:val="00AB5404"/>
    <w:rsid w:val="00AC00BF"/>
    <w:rsid w:val="00AC4FB2"/>
    <w:rsid w:val="00AC6FE9"/>
    <w:rsid w:val="00AC7D61"/>
    <w:rsid w:val="00AD2241"/>
    <w:rsid w:val="00AD4C3F"/>
    <w:rsid w:val="00AD4C44"/>
    <w:rsid w:val="00AD705D"/>
    <w:rsid w:val="00AE02C2"/>
    <w:rsid w:val="00AE6190"/>
    <w:rsid w:val="00AE76E4"/>
    <w:rsid w:val="00AF05E8"/>
    <w:rsid w:val="00B034F1"/>
    <w:rsid w:val="00B06831"/>
    <w:rsid w:val="00B10083"/>
    <w:rsid w:val="00B104C2"/>
    <w:rsid w:val="00B12EB2"/>
    <w:rsid w:val="00B14851"/>
    <w:rsid w:val="00B216ED"/>
    <w:rsid w:val="00B2409A"/>
    <w:rsid w:val="00B246B2"/>
    <w:rsid w:val="00B27C04"/>
    <w:rsid w:val="00B31032"/>
    <w:rsid w:val="00B32C92"/>
    <w:rsid w:val="00B36D27"/>
    <w:rsid w:val="00B403AE"/>
    <w:rsid w:val="00B43C3E"/>
    <w:rsid w:val="00B47DA5"/>
    <w:rsid w:val="00B5248F"/>
    <w:rsid w:val="00B53691"/>
    <w:rsid w:val="00B543F5"/>
    <w:rsid w:val="00B555BF"/>
    <w:rsid w:val="00B56515"/>
    <w:rsid w:val="00B56CCF"/>
    <w:rsid w:val="00B621F9"/>
    <w:rsid w:val="00B65DE5"/>
    <w:rsid w:val="00B70FAA"/>
    <w:rsid w:val="00B7380E"/>
    <w:rsid w:val="00B84989"/>
    <w:rsid w:val="00BA4AA7"/>
    <w:rsid w:val="00BA600F"/>
    <w:rsid w:val="00BA6FBC"/>
    <w:rsid w:val="00BC435A"/>
    <w:rsid w:val="00BD23D8"/>
    <w:rsid w:val="00BD42E1"/>
    <w:rsid w:val="00BE0629"/>
    <w:rsid w:val="00BF58B9"/>
    <w:rsid w:val="00C00CD7"/>
    <w:rsid w:val="00C0326A"/>
    <w:rsid w:val="00C043FE"/>
    <w:rsid w:val="00C1211C"/>
    <w:rsid w:val="00C12B6E"/>
    <w:rsid w:val="00C16B01"/>
    <w:rsid w:val="00C21FF6"/>
    <w:rsid w:val="00C22F51"/>
    <w:rsid w:val="00C23544"/>
    <w:rsid w:val="00C349B4"/>
    <w:rsid w:val="00C430A1"/>
    <w:rsid w:val="00C432E0"/>
    <w:rsid w:val="00C4747D"/>
    <w:rsid w:val="00C51753"/>
    <w:rsid w:val="00C57180"/>
    <w:rsid w:val="00C6716B"/>
    <w:rsid w:val="00C67DA2"/>
    <w:rsid w:val="00C67EA3"/>
    <w:rsid w:val="00C74E3E"/>
    <w:rsid w:val="00C77F3C"/>
    <w:rsid w:val="00C83792"/>
    <w:rsid w:val="00C8677F"/>
    <w:rsid w:val="00C95DB9"/>
    <w:rsid w:val="00C9714B"/>
    <w:rsid w:val="00CA718E"/>
    <w:rsid w:val="00CB626B"/>
    <w:rsid w:val="00CB63CA"/>
    <w:rsid w:val="00CB7753"/>
    <w:rsid w:val="00CB77F9"/>
    <w:rsid w:val="00CC1B25"/>
    <w:rsid w:val="00CC1B43"/>
    <w:rsid w:val="00CC1F6D"/>
    <w:rsid w:val="00CC5EBB"/>
    <w:rsid w:val="00CD0E47"/>
    <w:rsid w:val="00CF52A3"/>
    <w:rsid w:val="00CF7186"/>
    <w:rsid w:val="00D00677"/>
    <w:rsid w:val="00D01EF8"/>
    <w:rsid w:val="00D02BB4"/>
    <w:rsid w:val="00D1275A"/>
    <w:rsid w:val="00D30416"/>
    <w:rsid w:val="00D3689C"/>
    <w:rsid w:val="00D40E1E"/>
    <w:rsid w:val="00D50C06"/>
    <w:rsid w:val="00D50FB5"/>
    <w:rsid w:val="00D5322F"/>
    <w:rsid w:val="00D55630"/>
    <w:rsid w:val="00D57E70"/>
    <w:rsid w:val="00D61B80"/>
    <w:rsid w:val="00D70F84"/>
    <w:rsid w:val="00D71E3F"/>
    <w:rsid w:val="00D76C6E"/>
    <w:rsid w:val="00D7734F"/>
    <w:rsid w:val="00D900C0"/>
    <w:rsid w:val="00D95D4B"/>
    <w:rsid w:val="00DA6303"/>
    <w:rsid w:val="00DB2C6B"/>
    <w:rsid w:val="00DC1EE4"/>
    <w:rsid w:val="00DC3C67"/>
    <w:rsid w:val="00DC3D68"/>
    <w:rsid w:val="00DC5316"/>
    <w:rsid w:val="00DD6A42"/>
    <w:rsid w:val="00DD6B4F"/>
    <w:rsid w:val="00DE0DC4"/>
    <w:rsid w:val="00DE32DE"/>
    <w:rsid w:val="00DF2156"/>
    <w:rsid w:val="00E021A1"/>
    <w:rsid w:val="00E06B40"/>
    <w:rsid w:val="00E20D8B"/>
    <w:rsid w:val="00E247A7"/>
    <w:rsid w:val="00E30343"/>
    <w:rsid w:val="00E33F81"/>
    <w:rsid w:val="00E342CC"/>
    <w:rsid w:val="00E34540"/>
    <w:rsid w:val="00E353DF"/>
    <w:rsid w:val="00E426D0"/>
    <w:rsid w:val="00E6010A"/>
    <w:rsid w:val="00E605D4"/>
    <w:rsid w:val="00E61C7C"/>
    <w:rsid w:val="00E71515"/>
    <w:rsid w:val="00E72967"/>
    <w:rsid w:val="00E800BE"/>
    <w:rsid w:val="00E81577"/>
    <w:rsid w:val="00E86EAE"/>
    <w:rsid w:val="00E9694F"/>
    <w:rsid w:val="00EA2C40"/>
    <w:rsid w:val="00EB1FB7"/>
    <w:rsid w:val="00EC7169"/>
    <w:rsid w:val="00ED25CC"/>
    <w:rsid w:val="00ED6271"/>
    <w:rsid w:val="00ED6879"/>
    <w:rsid w:val="00EE16F5"/>
    <w:rsid w:val="00EF751A"/>
    <w:rsid w:val="00F0699A"/>
    <w:rsid w:val="00F242D6"/>
    <w:rsid w:val="00F273E0"/>
    <w:rsid w:val="00F27531"/>
    <w:rsid w:val="00F34C72"/>
    <w:rsid w:val="00F41FA6"/>
    <w:rsid w:val="00F4301E"/>
    <w:rsid w:val="00F43494"/>
    <w:rsid w:val="00F46D01"/>
    <w:rsid w:val="00F5548E"/>
    <w:rsid w:val="00F61DC2"/>
    <w:rsid w:val="00F66154"/>
    <w:rsid w:val="00F66262"/>
    <w:rsid w:val="00F70400"/>
    <w:rsid w:val="00F76B86"/>
    <w:rsid w:val="00F80133"/>
    <w:rsid w:val="00F80620"/>
    <w:rsid w:val="00F922C3"/>
    <w:rsid w:val="00F939A2"/>
    <w:rsid w:val="00F93EED"/>
    <w:rsid w:val="00FA0AA2"/>
    <w:rsid w:val="00FA1F07"/>
    <w:rsid w:val="00FC53CA"/>
    <w:rsid w:val="00FC7680"/>
    <w:rsid w:val="00FD2A2B"/>
    <w:rsid w:val="00FD5466"/>
    <w:rsid w:val="00FE0689"/>
    <w:rsid w:val="00FE28DF"/>
    <w:rsid w:val="00FE52C0"/>
    <w:rsid w:val="00FE5C0F"/>
    <w:rsid w:val="00FF083F"/>
    <w:rsid w:val="00FF0A44"/>
    <w:rsid w:val="00FF501D"/>
    <w:rsid w:val="00FF5190"/>
    <w:rsid w:val="00FF728B"/>
    <w:rsid w:val="00FF7606"/>
    <w:rsid w:val="2B970004"/>
    <w:rsid w:val="34D12765"/>
    <w:rsid w:val="3D94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FB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index 1" w:qFormat="1"/>
    <w:lsdException w:name="index 2" w:qFormat="1"/>
    <w:lsdException w:name="index 7" w:qFormat="1"/>
    <w:lsdException w:name="toc 1" w:uiPriority="39" w:qFormat="1"/>
    <w:lsdException w:name="toc 2" w:uiPriority="39"/>
    <w:lsdException w:name="toc 3" w:uiPriority="39" w:qFormat="1"/>
    <w:lsdException w:name="toc 4" w:qFormat="1"/>
    <w:lsdException w:name="toc 5" w:qFormat="1"/>
    <w:lsdException w:name="toc 8" w:qFormat="1"/>
    <w:lsdException w:name="toc 9" w:qFormat="1"/>
    <w:lsdException w:name="footnote text" w:qFormat="1"/>
    <w:lsdException w:name="header" w:unhideWhenUsed="1" w:qFormat="1"/>
    <w:lsdException w:name="footer" w:unhideWhenUsed="1" w:qFormat="1"/>
    <w:lsdException w:name="index heading" w:qFormat="1"/>
    <w:lsdException w:name="caption" w:qFormat="1"/>
    <w:lsdException w:name="table of figures" w:qFormat="1"/>
    <w:lsdException w:name="envelope return" w:qFormat="1"/>
    <w:lsdException w:name="annotation reference" w:qFormat="1"/>
    <w:lsdException w:name="endnote text" w:qFormat="1"/>
    <w:lsdException w:name="List" w:qFormat="1"/>
    <w:lsdException w:name="List 3" w:qFormat="1"/>
    <w:lsdException w:name="List Bullet 2" w:qFormat="1"/>
    <w:lsdException w:name="List Bullet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Date" w:qFormat="1"/>
    <w:lsdException w:name="Body Text First Indent" w:qFormat="1"/>
    <w:lsdException w:name="Body Text First Indent 2" w:qFormat="1"/>
    <w:lsdException w:name="Body Text 2" w:qFormat="1"/>
    <w:lsdException w:name="Body Text Indent 2" w:qFormat="1"/>
    <w:lsdException w:name="Body Text Indent 3" w:qFormat="1"/>
    <w:lsdException w:name="Hyperlink" w:uiPriority="99"/>
    <w:lsdException w:name="Strong" w:qFormat="1"/>
    <w:lsdException w:name="Emphasis" w:qFormat="1"/>
    <w:lsdException w:name="Document Map" w:uiPriority="99"/>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Acronym" w:qFormat="1"/>
    <w:lsdException w:name="HTML Address" w:qFormat="1"/>
    <w:lsdException w:name="HTML Code" w:qFormat="1"/>
    <w:lsdException w:name="HTML Definition" w:qFormat="1"/>
    <w:lsdException w:name="HTML Preformatted"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qFormat="1"/>
    <w:lsdException w:name="Table Classic 1" w:semiHidden="1" w:unhideWhenUsed="1"/>
    <w:lsdException w:name="Table Classic 2" w:semiHidden="1" w:unhideWhenUsed="1" w:qFormat="1"/>
    <w:lsdException w:name="Table Classic 3" w:semiHidden="1" w:unhideWhenUsed="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lsdException w:name="Table Grid 5" w:semiHidden="1" w:unhideWhenUsed="1" w:qFormat="1"/>
    <w:lsdException w:name="Table Grid 6" w:semiHidden="1" w:unhideWhenUsed="1"/>
    <w:lsdException w:name="Table Grid 7" w:semiHidden="1" w:unhideWhenUsed="1" w:qFormat="1"/>
    <w:lsdException w:name="Table Grid 8" w:semiHidden="1" w:unhideWhenUsed="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lsdException w:name="Table 3D effects 1" w:semiHidden="1" w:unhideWhenUsed="1" w:qFormat="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lsdException w:name="Table Web 3" w:semiHidden="1" w:unhideWhenUsed="1" w:qFormat="1"/>
    <w:lsdException w:name="Balloon Text" w:uiPriority="99"/>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d">
    <w:name w:val="Normal"/>
    <w:qFormat/>
    <w:pPr>
      <w:widowControl w:val="0"/>
      <w:jc w:val="both"/>
    </w:pPr>
    <w:rPr>
      <w:rFonts w:asciiTheme="minorHAnsi" w:eastAsiaTheme="minorEastAsia" w:hAnsiTheme="minorHAnsi" w:cstheme="minorBidi"/>
      <w:kern w:val="2"/>
      <w:sz w:val="21"/>
      <w:szCs w:val="22"/>
    </w:rPr>
  </w:style>
  <w:style w:type="paragraph" w:styleId="1">
    <w:name w:val="heading 1"/>
    <w:aliases w:val="H1,HLD Telfort,R1,H11,E1,h1,Head 1 (Chapter heading),l1,Titre§,Section Head,Titre A,heading 1 Char,h11,h12,h13,h14,h15,h16,Head 1,Slides 1,heading 1,1. heading 1,标准章,app heading 1,Huvudrubrik,PIM 1,标书1,L1,boc,Heading 0,Heading apps,H13,章节,h17,h111"/>
    <w:basedOn w:val="ad"/>
    <w:next w:val="21"/>
    <w:link w:val="10"/>
    <w:qFormat/>
    <w:pPr>
      <w:keepNext/>
      <w:widowControl/>
      <w:numPr>
        <w:numId w:val="1"/>
      </w:numPr>
      <w:pBdr>
        <w:bottom w:val="single" w:sz="12" w:space="1" w:color="auto"/>
      </w:pBdr>
      <w:topLinePunct/>
      <w:adjustRightInd w:val="0"/>
      <w:snapToGrid w:val="0"/>
      <w:spacing w:before="1600" w:after="800" w:line="240" w:lineRule="atLeast"/>
      <w:ind w:left="0"/>
      <w:jc w:val="right"/>
      <w:outlineLvl w:val="0"/>
    </w:pPr>
    <w:rPr>
      <w:rFonts w:ascii="Book Antiqua" w:eastAsia="黑体" w:hAnsi="Book Antiqua" w:cs="Book Antiqua"/>
      <w:b/>
      <w:bCs/>
      <w:sz w:val="44"/>
      <w:szCs w:val="44"/>
    </w:rPr>
  </w:style>
  <w:style w:type="paragraph" w:styleId="21">
    <w:name w:val="heading 2"/>
    <w:aliases w:val="H2,Telfort HLD 2,R2,2,heading 2,H21,E2,UNDERRUBRIK 1-2,h2,Level 2 Head,H...,Head 2,l2,TitreProp,Header 2,ITT t2,PA Major Section,Livello 2,Heading 2 Hidden,Head1,Titre B,sub-sect,H22,H211,H23,H212,H24,H213,H25,H214,H26,H215,H27,H216,H28,H217,H,H29"/>
    <w:basedOn w:val="ad"/>
    <w:next w:val="31"/>
    <w:link w:val="22"/>
    <w:qFormat/>
    <w:pPr>
      <w:keepNext/>
      <w:keepLines/>
      <w:widowControl/>
      <w:numPr>
        <w:ilvl w:val="1"/>
        <w:numId w:val="1"/>
      </w:numPr>
      <w:topLinePunct/>
      <w:adjustRightInd w:val="0"/>
      <w:snapToGrid w:val="0"/>
      <w:spacing w:before="600" w:after="160" w:line="240" w:lineRule="atLeast"/>
      <w:jc w:val="left"/>
      <w:outlineLvl w:val="1"/>
    </w:pPr>
    <w:rPr>
      <w:rFonts w:ascii="Book Antiqua" w:eastAsia="黑体" w:hAnsi="Book Antiqua" w:cs="Book Antiqua"/>
      <w:bCs/>
      <w:kern w:val="0"/>
      <w:sz w:val="36"/>
      <w:szCs w:val="36"/>
      <w:lang w:eastAsia="en-US"/>
    </w:rPr>
  </w:style>
  <w:style w:type="paragraph" w:styleId="31">
    <w:name w:val="heading 3"/>
    <w:aliases w:val="HLD Telfort 3,E3,Underrubrik2,h3,l3,3,list 3,Head 3,1.1.1,3rd level,Titre C,sub-sub,subsect,sub section header,sh3,Level 3 Topic Heading,Sub-paragraaf,H3,heading 3,Titolo Sotto/Sottosezione,Heading 3 Char,h,Heading 3,h:,标题 3+,h:3"/>
    <w:basedOn w:val="ad"/>
    <w:next w:val="ad"/>
    <w:link w:val="32"/>
    <w:qFormat/>
    <w:pPr>
      <w:keepNext/>
      <w:keepLines/>
      <w:widowControl/>
      <w:numPr>
        <w:ilvl w:val="2"/>
        <w:numId w:val="1"/>
      </w:numPr>
      <w:topLinePunct/>
      <w:adjustRightInd w:val="0"/>
      <w:snapToGrid w:val="0"/>
      <w:spacing w:before="200" w:after="160" w:line="240" w:lineRule="atLeast"/>
      <w:jc w:val="left"/>
      <w:outlineLvl w:val="2"/>
    </w:pPr>
    <w:rPr>
      <w:rFonts w:ascii="Book Antiqua" w:eastAsia="微软雅黑" w:hAnsi="Book Antiqua" w:cs="宋体"/>
      <w:kern w:val="0"/>
      <w:sz w:val="32"/>
      <w:szCs w:val="32"/>
    </w:rPr>
  </w:style>
  <w:style w:type="paragraph" w:styleId="41">
    <w:name w:val="heading 4"/>
    <w:aliases w:val="HLD Telfort 4,E4,h4,heading 4,heading 4 + Indent: Left 0.5 in,H4,Ref Heading 1,rh1,Heading sql,sect 1.2.3.4,PIM 4,1.1.1.1 Heading 4,h41,heading 41,h42,heading 42,h43,H41,H42,H43,H411,h411,H421,h421,H44,h44,H412,h412,H422,h422,H431,h431,4,Heading 4"/>
    <w:basedOn w:val="ad"/>
    <w:next w:val="ad"/>
    <w:link w:val="42"/>
    <w:qFormat/>
    <w:pPr>
      <w:keepNext/>
      <w:keepLines/>
      <w:widowControl/>
      <w:topLinePunct/>
      <w:adjustRightInd w:val="0"/>
      <w:snapToGrid w:val="0"/>
      <w:spacing w:before="160" w:after="160" w:line="240" w:lineRule="atLeast"/>
      <w:ind w:leftChars="200" w:left="200"/>
      <w:jc w:val="left"/>
      <w:outlineLvl w:val="3"/>
    </w:pPr>
    <w:rPr>
      <w:rFonts w:ascii="Times New Roman" w:eastAsia="微软雅黑" w:hAnsi="Times New Roman" w:cs="Times New Roman"/>
      <w:bCs/>
      <w:sz w:val="28"/>
      <w:szCs w:val="21"/>
    </w:rPr>
  </w:style>
  <w:style w:type="paragraph" w:styleId="51">
    <w:name w:val="heading 5"/>
    <w:aliases w:val="h5,heading 5,Heading 5 Char,H5,l5,hm,Table label,mh2,Module heading 2,Head 5,list 5,IS41 Heading 5,h51,Heading5,PIM 5,PIM 5 Char Char Char Char,PIM 5 Char Char,PIM 5 Char,PIM 5 Char Char Char,dash,ds,dd,Roman list,口,口1,口2,l5+toc,Heading 5,5"/>
    <w:basedOn w:val="ad"/>
    <w:next w:val="ad"/>
    <w:link w:val="52"/>
    <w:qFormat/>
    <w:pPr>
      <w:keepNext/>
      <w:keepLines/>
      <w:widowControl/>
      <w:topLinePunct/>
      <w:adjustRightInd w:val="0"/>
      <w:snapToGrid w:val="0"/>
      <w:spacing w:before="280" w:after="290" w:line="376" w:lineRule="atLeast"/>
      <w:ind w:left="1701"/>
      <w:jc w:val="left"/>
      <w:outlineLvl w:val="4"/>
    </w:pPr>
    <w:rPr>
      <w:rFonts w:ascii="Times New Roman" w:eastAsia="宋体" w:hAnsi="Times New Roman" w:cs="Arial"/>
      <w:b/>
      <w:bCs/>
      <w:sz w:val="28"/>
      <w:szCs w:val="28"/>
    </w:rPr>
  </w:style>
  <w:style w:type="paragraph" w:styleId="6">
    <w:name w:val="heading 6"/>
    <w:aliases w:val="H6,Appendix,T1,heading 6,h6,Bullet list,Bullet list1,Bullet list2,Bullet list11,Bullet list3,Bullet list12,Bullet list21,Bullet list111,Bullet lis,l6,hsm,cnp,Caption number (page-wide),6,Requirement,Figure label,list 6,h61,Heading6,sub-da,Heading 6"/>
    <w:basedOn w:val="ad"/>
    <w:next w:val="ad"/>
    <w:link w:val="60"/>
    <w:qFormat/>
    <w:pPr>
      <w:keepNext/>
      <w:keepLines/>
      <w:widowControl/>
      <w:topLinePunct/>
      <w:adjustRightInd w:val="0"/>
      <w:snapToGrid w:val="0"/>
      <w:spacing w:before="240" w:after="64" w:line="320" w:lineRule="atLeast"/>
      <w:ind w:left="1701"/>
      <w:jc w:val="left"/>
      <w:outlineLvl w:val="5"/>
    </w:pPr>
    <w:rPr>
      <w:rFonts w:ascii="Arial" w:eastAsia="黑体" w:hAnsi="Arial" w:cs="Times New Roman"/>
      <w:b/>
      <w:bCs/>
      <w:szCs w:val="21"/>
    </w:rPr>
  </w:style>
  <w:style w:type="paragraph" w:styleId="7">
    <w:name w:val="heading 7"/>
    <w:aliases w:val="L7,heading 7,h7,letter list,lettered list,letter list1,lettered list1,letter list2,lettered list2,letter list11,lettered list11,letter list3,lettered list3,letter list12,lettered list12,letter list21,lettered list21,letter list111,lettered list111"/>
    <w:basedOn w:val="1"/>
    <w:next w:val="8"/>
    <w:link w:val="70"/>
    <w:uiPriority w:val="9"/>
    <w:qFormat/>
    <w:pPr>
      <w:keepLines/>
      <w:numPr>
        <w:numId w:val="2"/>
      </w:numPr>
      <w:topLinePunct w:val="0"/>
      <w:outlineLvl w:val="6"/>
    </w:pPr>
    <w:rPr>
      <w:bCs w:val="0"/>
    </w:rPr>
  </w:style>
  <w:style w:type="paragraph" w:styleId="8">
    <w:name w:val="heading 8"/>
    <w:aliases w:val="heading 8,Annex,Vedlegg,h8,8,Condition,tt,tt1,z,z1,Legal Level 1.1.1.,Body Text 7"/>
    <w:basedOn w:val="21"/>
    <w:next w:val="9"/>
    <w:link w:val="80"/>
    <w:uiPriority w:val="9"/>
    <w:qFormat/>
    <w:pPr>
      <w:numPr>
        <w:numId w:val="2"/>
      </w:numPr>
      <w:tabs>
        <w:tab w:val="left" w:pos="360"/>
      </w:tabs>
      <w:topLinePunct w:val="0"/>
      <w:spacing w:before="200"/>
      <w:outlineLvl w:val="7"/>
    </w:pPr>
    <w:rPr>
      <w:rFonts w:cs="Times New Roman"/>
    </w:rPr>
  </w:style>
  <w:style w:type="paragraph" w:styleId="9">
    <w:name w:val="heading 9"/>
    <w:aliases w:val="heading 9,Annex1, Appen 1,Appen 1,h9"/>
    <w:basedOn w:val="31"/>
    <w:next w:val="ad"/>
    <w:link w:val="90"/>
    <w:uiPriority w:val="9"/>
    <w:qFormat/>
    <w:pPr>
      <w:numPr>
        <w:numId w:val="2"/>
      </w:numPr>
      <w:topLinePunct w:val="0"/>
      <w:outlineLvl w:val="8"/>
    </w:pPr>
    <w:rPr>
      <w:rFonts w:cs="Times New Roman"/>
    </w:rPr>
  </w:style>
  <w:style w:type="character" w:default="1" w:styleId="ae">
    <w:name w:val="Default Paragraph Font"/>
    <w:uiPriority w:val="1"/>
    <w:semiHidden/>
    <w:unhideWhenUsed/>
  </w:style>
  <w:style w:type="table" w:default="1" w:styleId="af">
    <w:name w:val="Normal Table"/>
    <w:uiPriority w:val="99"/>
    <w:semiHidden/>
    <w:unhideWhenUsed/>
    <w:tblPr>
      <w:tblInd w:w="0" w:type="dxa"/>
      <w:tblCellMar>
        <w:top w:w="0" w:type="dxa"/>
        <w:left w:w="108" w:type="dxa"/>
        <w:bottom w:w="0" w:type="dxa"/>
        <w:right w:w="108" w:type="dxa"/>
      </w:tblCellMar>
    </w:tblPr>
  </w:style>
  <w:style w:type="numbering" w:default="1" w:styleId="af0">
    <w:name w:val="No List"/>
    <w:uiPriority w:val="99"/>
    <w:semiHidden/>
    <w:unhideWhenUsed/>
  </w:style>
  <w:style w:type="paragraph" w:styleId="af1">
    <w:name w:val="macro"/>
    <w:link w:val="af2"/>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33">
    <w:name w:val="List 3"/>
    <w:basedOn w:val="ad"/>
    <w:qFormat/>
    <w:pPr>
      <w:widowControl/>
      <w:topLinePunct/>
      <w:adjustRightInd w:val="0"/>
      <w:snapToGrid w:val="0"/>
      <w:spacing w:before="160" w:after="160" w:line="240" w:lineRule="atLeast"/>
      <w:ind w:leftChars="400" w:left="100" w:hangingChars="200" w:hanging="200"/>
      <w:jc w:val="left"/>
    </w:pPr>
    <w:rPr>
      <w:rFonts w:ascii="Times New Roman" w:eastAsia="宋体" w:hAnsi="Times New Roman" w:cs="Arial"/>
      <w:szCs w:val="21"/>
    </w:rPr>
  </w:style>
  <w:style w:type="paragraph" w:styleId="TOC7">
    <w:name w:val="toc 7"/>
    <w:basedOn w:val="ad"/>
    <w:next w:val="ad"/>
    <w:pPr>
      <w:widowControl/>
      <w:topLinePunct/>
      <w:adjustRightInd w:val="0"/>
      <w:snapToGrid w:val="0"/>
      <w:spacing w:before="160" w:after="160" w:line="240" w:lineRule="atLeast"/>
      <w:ind w:left="2520"/>
      <w:jc w:val="left"/>
    </w:pPr>
    <w:rPr>
      <w:rFonts w:ascii="Times New Roman" w:eastAsia="宋体" w:hAnsi="Times New Roman" w:cs="Arial"/>
      <w:sz w:val="24"/>
      <w:szCs w:val="21"/>
    </w:rPr>
  </w:style>
  <w:style w:type="paragraph" w:styleId="2">
    <w:name w:val="List Number 2"/>
    <w:basedOn w:val="ad"/>
    <w:pPr>
      <w:widowControl/>
      <w:numPr>
        <w:numId w:val="3"/>
      </w:numPr>
      <w:topLinePunct/>
      <w:adjustRightInd w:val="0"/>
      <w:snapToGrid w:val="0"/>
      <w:spacing w:before="160" w:after="160" w:line="240" w:lineRule="atLeast"/>
      <w:jc w:val="left"/>
    </w:pPr>
    <w:rPr>
      <w:rFonts w:ascii="Times New Roman" w:eastAsia="宋体" w:hAnsi="Times New Roman" w:cs="Arial"/>
      <w:szCs w:val="21"/>
    </w:rPr>
  </w:style>
  <w:style w:type="paragraph" w:styleId="af3">
    <w:name w:val="table of authorities"/>
    <w:basedOn w:val="ad"/>
    <w:next w:val="ad"/>
    <w:pPr>
      <w:widowControl/>
      <w:topLinePunct/>
      <w:adjustRightInd w:val="0"/>
      <w:snapToGrid w:val="0"/>
      <w:spacing w:before="160" w:after="160" w:line="240" w:lineRule="atLeast"/>
      <w:ind w:left="420"/>
      <w:jc w:val="left"/>
    </w:pPr>
    <w:rPr>
      <w:rFonts w:ascii="Times New Roman" w:eastAsia="宋体" w:hAnsi="Times New Roman" w:cs="Arial"/>
      <w:szCs w:val="21"/>
    </w:rPr>
  </w:style>
  <w:style w:type="paragraph" w:styleId="af4">
    <w:name w:val="Note Heading"/>
    <w:basedOn w:val="ad"/>
    <w:next w:val="ad"/>
    <w:link w:val="af5"/>
    <w:pPr>
      <w:widowControl/>
      <w:topLinePunct/>
      <w:adjustRightInd w:val="0"/>
      <w:snapToGrid w:val="0"/>
      <w:spacing w:before="160" w:after="160" w:line="240" w:lineRule="atLeast"/>
      <w:ind w:left="1701"/>
      <w:jc w:val="center"/>
    </w:pPr>
    <w:rPr>
      <w:rFonts w:ascii="Times New Roman" w:eastAsia="宋体" w:hAnsi="Times New Roman" w:cs="Arial"/>
      <w:szCs w:val="21"/>
    </w:rPr>
  </w:style>
  <w:style w:type="paragraph" w:styleId="40">
    <w:name w:val="List Bullet 4"/>
    <w:basedOn w:val="ad"/>
    <w:pPr>
      <w:widowControl/>
      <w:numPr>
        <w:numId w:val="4"/>
      </w:numPr>
      <w:topLinePunct/>
      <w:adjustRightInd w:val="0"/>
      <w:snapToGrid w:val="0"/>
      <w:spacing w:before="160" w:after="160" w:line="240" w:lineRule="atLeast"/>
      <w:jc w:val="left"/>
    </w:pPr>
    <w:rPr>
      <w:rFonts w:ascii="Times New Roman" w:eastAsia="宋体" w:hAnsi="Times New Roman" w:cs="Arial"/>
      <w:szCs w:val="21"/>
    </w:rPr>
  </w:style>
  <w:style w:type="paragraph" w:styleId="81">
    <w:name w:val="index 8"/>
    <w:basedOn w:val="ad"/>
    <w:next w:val="ad"/>
    <w:pPr>
      <w:widowControl/>
      <w:topLinePunct/>
      <w:adjustRightInd w:val="0"/>
      <w:snapToGrid w:val="0"/>
      <w:spacing w:before="160" w:after="160" w:line="240" w:lineRule="atLeast"/>
      <w:ind w:left="1680" w:hanging="210"/>
      <w:jc w:val="left"/>
    </w:pPr>
    <w:rPr>
      <w:rFonts w:ascii="Times New Roman" w:eastAsia="宋体" w:hAnsi="Times New Roman" w:cs="Arial"/>
      <w:sz w:val="20"/>
      <w:szCs w:val="20"/>
    </w:rPr>
  </w:style>
  <w:style w:type="paragraph" w:styleId="af6">
    <w:name w:val="E-mail Signature"/>
    <w:basedOn w:val="ad"/>
    <w:link w:val="af7"/>
    <w:pPr>
      <w:widowControl/>
      <w:topLinePunct/>
      <w:adjustRightInd w:val="0"/>
      <w:snapToGrid w:val="0"/>
      <w:spacing w:before="160" w:after="160" w:line="240" w:lineRule="atLeast"/>
      <w:ind w:left="1701"/>
      <w:jc w:val="left"/>
    </w:pPr>
    <w:rPr>
      <w:rFonts w:ascii="Times New Roman" w:eastAsia="宋体" w:hAnsi="Times New Roman" w:cs="Arial"/>
      <w:szCs w:val="21"/>
    </w:rPr>
  </w:style>
  <w:style w:type="paragraph" w:styleId="a">
    <w:name w:val="List Number"/>
    <w:basedOn w:val="ad"/>
    <w:pPr>
      <w:widowControl/>
      <w:numPr>
        <w:numId w:val="5"/>
      </w:numPr>
      <w:topLinePunct/>
      <w:adjustRightInd w:val="0"/>
      <w:snapToGrid w:val="0"/>
      <w:spacing w:before="160" w:after="160" w:line="240" w:lineRule="atLeast"/>
      <w:jc w:val="left"/>
    </w:pPr>
    <w:rPr>
      <w:rFonts w:ascii="Times New Roman" w:eastAsia="宋体" w:hAnsi="Times New Roman" w:cs="Arial"/>
      <w:szCs w:val="21"/>
    </w:rPr>
  </w:style>
  <w:style w:type="paragraph" w:styleId="af8">
    <w:name w:val="Normal Indent"/>
    <w:basedOn w:val="ad"/>
    <w:pPr>
      <w:widowControl/>
      <w:topLinePunct/>
      <w:adjustRightInd w:val="0"/>
      <w:snapToGrid w:val="0"/>
      <w:spacing w:before="160" w:after="160" w:line="240" w:lineRule="atLeast"/>
      <w:ind w:left="1701" w:firstLineChars="200" w:firstLine="420"/>
      <w:jc w:val="left"/>
    </w:pPr>
    <w:rPr>
      <w:rFonts w:ascii="Times New Roman" w:eastAsia="宋体" w:hAnsi="Times New Roman" w:cs="Arial"/>
      <w:szCs w:val="21"/>
    </w:rPr>
  </w:style>
  <w:style w:type="paragraph" w:styleId="af9">
    <w:name w:val="caption"/>
    <w:aliases w:val=" Char1 Char, Char1 Char Char Char Char, Char1 Char Char Char Char Char, Char1 Char Char Char Char Char Char Char Char, Char1 Char Char Char Char Char Char Char Char Char, Char1 Char C Char Char Char Char Char"/>
    <w:basedOn w:val="ad"/>
    <w:next w:val="ad"/>
    <w:link w:val="afa"/>
    <w:qFormat/>
    <w:pPr>
      <w:widowControl/>
      <w:topLinePunct/>
      <w:adjustRightInd w:val="0"/>
      <w:snapToGrid w:val="0"/>
      <w:spacing w:before="152" w:after="160" w:line="240" w:lineRule="atLeast"/>
      <w:ind w:left="1701"/>
      <w:jc w:val="left"/>
    </w:pPr>
    <w:rPr>
      <w:rFonts w:ascii="Arial" w:eastAsia="黑体" w:hAnsi="Arial" w:cs="Arial"/>
      <w:sz w:val="20"/>
      <w:szCs w:val="20"/>
    </w:rPr>
  </w:style>
  <w:style w:type="paragraph" w:styleId="53">
    <w:name w:val="index 5"/>
    <w:basedOn w:val="ad"/>
    <w:next w:val="ad"/>
    <w:pPr>
      <w:widowControl/>
      <w:topLinePunct/>
      <w:adjustRightInd w:val="0"/>
      <w:snapToGrid w:val="0"/>
      <w:spacing w:before="160" w:after="160" w:line="240" w:lineRule="atLeast"/>
      <w:ind w:left="1050" w:hanging="210"/>
      <w:jc w:val="left"/>
    </w:pPr>
    <w:rPr>
      <w:rFonts w:ascii="Times New Roman" w:eastAsia="宋体" w:hAnsi="Times New Roman" w:cs="Arial"/>
      <w:sz w:val="20"/>
      <w:szCs w:val="20"/>
    </w:rPr>
  </w:style>
  <w:style w:type="paragraph" w:styleId="a0">
    <w:name w:val="List Bullet"/>
    <w:basedOn w:val="ad"/>
    <w:pPr>
      <w:widowControl/>
      <w:numPr>
        <w:numId w:val="6"/>
      </w:numPr>
      <w:topLinePunct/>
      <w:adjustRightInd w:val="0"/>
      <w:snapToGrid w:val="0"/>
      <w:spacing w:before="160" w:after="160" w:line="240" w:lineRule="atLeast"/>
      <w:jc w:val="left"/>
    </w:pPr>
    <w:rPr>
      <w:rFonts w:ascii="Times New Roman" w:eastAsia="宋体" w:hAnsi="Times New Roman" w:cs="Arial"/>
      <w:szCs w:val="21"/>
    </w:rPr>
  </w:style>
  <w:style w:type="paragraph" w:styleId="afb">
    <w:name w:val="envelope address"/>
    <w:basedOn w:val="ad"/>
    <w:pPr>
      <w:framePr w:w="7920" w:h="1980" w:hRule="exact" w:hSpace="180" w:wrap="auto" w:hAnchor="page" w:xAlign="center" w:yAlign="bottom"/>
      <w:widowControl/>
      <w:topLinePunct/>
      <w:adjustRightInd w:val="0"/>
      <w:snapToGrid w:val="0"/>
      <w:spacing w:before="160" w:after="160" w:line="240" w:lineRule="atLeast"/>
      <w:ind w:leftChars="1400" w:left="100"/>
      <w:jc w:val="left"/>
    </w:pPr>
    <w:rPr>
      <w:rFonts w:ascii="Arial" w:eastAsia="宋体" w:hAnsi="Arial" w:cs="Arial"/>
      <w:szCs w:val="21"/>
    </w:rPr>
  </w:style>
  <w:style w:type="paragraph" w:styleId="afc">
    <w:name w:val="Document Map"/>
    <w:basedOn w:val="ad"/>
    <w:link w:val="afd"/>
    <w:uiPriority w:val="99"/>
    <w:pPr>
      <w:widowControl/>
      <w:shd w:val="clear" w:color="auto" w:fill="000080"/>
      <w:topLinePunct/>
      <w:adjustRightInd w:val="0"/>
      <w:snapToGrid w:val="0"/>
      <w:spacing w:before="160" w:after="160" w:line="240" w:lineRule="atLeast"/>
      <w:ind w:left="1701"/>
      <w:jc w:val="left"/>
    </w:pPr>
    <w:rPr>
      <w:rFonts w:ascii="Times New Roman" w:eastAsia="宋体" w:hAnsi="Times New Roman" w:cs="Arial"/>
      <w:szCs w:val="21"/>
    </w:rPr>
  </w:style>
  <w:style w:type="paragraph" w:styleId="afe">
    <w:name w:val="toa heading"/>
    <w:basedOn w:val="ad"/>
    <w:next w:val="ad"/>
    <w:pPr>
      <w:widowControl/>
      <w:topLinePunct/>
      <w:adjustRightInd w:val="0"/>
      <w:snapToGrid w:val="0"/>
      <w:spacing w:before="120" w:after="160" w:line="240" w:lineRule="atLeast"/>
      <w:ind w:left="1701"/>
      <w:jc w:val="left"/>
    </w:pPr>
    <w:rPr>
      <w:rFonts w:ascii="Arial" w:eastAsia="宋体" w:hAnsi="Arial" w:cs="Arial"/>
      <w:szCs w:val="21"/>
    </w:rPr>
  </w:style>
  <w:style w:type="paragraph" w:styleId="aff">
    <w:name w:val="annotation text"/>
    <w:basedOn w:val="ad"/>
    <w:link w:val="aff0"/>
    <w:pPr>
      <w:widowControl/>
      <w:topLinePunct/>
      <w:adjustRightInd w:val="0"/>
      <w:snapToGrid w:val="0"/>
      <w:spacing w:before="160" w:after="160" w:line="240" w:lineRule="atLeast"/>
      <w:ind w:left="1701"/>
      <w:jc w:val="left"/>
    </w:pPr>
    <w:rPr>
      <w:rFonts w:ascii="Times New Roman" w:eastAsia="宋体" w:hAnsi="Times New Roman" w:cs="Arial"/>
      <w:szCs w:val="21"/>
    </w:rPr>
  </w:style>
  <w:style w:type="paragraph" w:styleId="61">
    <w:name w:val="index 6"/>
    <w:basedOn w:val="ad"/>
    <w:next w:val="ad"/>
    <w:pPr>
      <w:widowControl/>
      <w:topLinePunct/>
      <w:adjustRightInd w:val="0"/>
      <w:snapToGrid w:val="0"/>
      <w:spacing w:before="160" w:after="160" w:line="240" w:lineRule="atLeast"/>
      <w:ind w:left="1260" w:hanging="210"/>
      <w:jc w:val="left"/>
    </w:pPr>
    <w:rPr>
      <w:rFonts w:ascii="Times New Roman" w:eastAsia="宋体" w:hAnsi="Times New Roman" w:cs="Arial"/>
      <w:sz w:val="20"/>
      <w:szCs w:val="20"/>
    </w:rPr>
  </w:style>
  <w:style w:type="paragraph" w:styleId="aff1">
    <w:name w:val="Salutation"/>
    <w:basedOn w:val="ad"/>
    <w:next w:val="ad"/>
    <w:link w:val="aff2"/>
    <w:pPr>
      <w:widowControl/>
      <w:topLinePunct/>
      <w:adjustRightInd w:val="0"/>
      <w:snapToGrid w:val="0"/>
      <w:spacing w:before="160" w:after="160" w:line="240" w:lineRule="atLeast"/>
      <w:ind w:left="1701"/>
      <w:jc w:val="left"/>
    </w:pPr>
    <w:rPr>
      <w:rFonts w:ascii="Times New Roman" w:eastAsia="宋体" w:hAnsi="Times New Roman" w:cs="Arial"/>
      <w:szCs w:val="21"/>
    </w:rPr>
  </w:style>
  <w:style w:type="paragraph" w:styleId="34">
    <w:name w:val="Body Text 3"/>
    <w:basedOn w:val="ad"/>
    <w:link w:val="35"/>
    <w:pPr>
      <w:widowControl/>
      <w:topLinePunct/>
      <w:adjustRightInd w:val="0"/>
      <w:snapToGrid w:val="0"/>
      <w:spacing w:before="160" w:after="120" w:line="240" w:lineRule="atLeast"/>
      <w:ind w:left="1701"/>
      <w:jc w:val="left"/>
    </w:pPr>
    <w:rPr>
      <w:rFonts w:ascii="Times New Roman" w:eastAsia="宋体" w:hAnsi="Times New Roman" w:cs="Arial"/>
      <w:sz w:val="16"/>
      <w:szCs w:val="16"/>
    </w:rPr>
  </w:style>
  <w:style w:type="paragraph" w:styleId="aff3">
    <w:name w:val="Closing"/>
    <w:basedOn w:val="ad"/>
    <w:link w:val="aff4"/>
    <w:qFormat/>
    <w:pPr>
      <w:widowControl/>
      <w:topLinePunct/>
      <w:adjustRightInd w:val="0"/>
      <w:snapToGrid w:val="0"/>
      <w:spacing w:before="160" w:after="160" w:line="240" w:lineRule="atLeast"/>
      <w:ind w:leftChars="2100" w:left="100"/>
      <w:jc w:val="left"/>
    </w:pPr>
    <w:rPr>
      <w:rFonts w:ascii="Times New Roman" w:eastAsia="宋体" w:hAnsi="Times New Roman" w:cs="Arial"/>
      <w:szCs w:val="21"/>
    </w:rPr>
  </w:style>
  <w:style w:type="paragraph" w:styleId="30">
    <w:name w:val="List Bullet 3"/>
    <w:basedOn w:val="ad"/>
    <w:qFormat/>
    <w:pPr>
      <w:widowControl/>
      <w:numPr>
        <w:numId w:val="7"/>
      </w:numPr>
      <w:topLinePunct/>
      <w:adjustRightInd w:val="0"/>
      <w:snapToGrid w:val="0"/>
      <w:spacing w:before="160" w:after="160" w:line="240" w:lineRule="atLeast"/>
      <w:jc w:val="left"/>
    </w:pPr>
    <w:rPr>
      <w:rFonts w:ascii="Times New Roman" w:eastAsia="宋体" w:hAnsi="Times New Roman" w:cs="Arial"/>
      <w:szCs w:val="21"/>
    </w:rPr>
  </w:style>
  <w:style w:type="paragraph" w:styleId="aff5">
    <w:name w:val="Body Text"/>
    <w:aliases w:val="正文文本 Char Char Char,正文文本 Char Char Char Char,正文文本 Char Char Char Char Char Char Char Char Char Char,正文文本 Char Char Char Char Char,正文文本 Char Char Char Char Char Char Char Char Char Char Char,正文文本 Char Char Char Char Char Char Char,Body Text Char1"/>
    <w:basedOn w:val="ad"/>
    <w:link w:val="aff6"/>
    <w:qFormat/>
    <w:pPr>
      <w:widowControl/>
      <w:topLinePunct/>
      <w:adjustRightInd w:val="0"/>
      <w:snapToGrid w:val="0"/>
      <w:spacing w:before="160" w:after="120" w:line="240" w:lineRule="atLeast"/>
      <w:ind w:left="1701"/>
      <w:jc w:val="left"/>
    </w:pPr>
    <w:rPr>
      <w:rFonts w:ascii="Times New Roman" w:eastAsia="宋体" w:hAnsi="Times New Roman" w:cs="Arial"/>
      <w:szCs w:val="21"/>
    </w:rPr>
  </w:style>
  <w:style w:type="paragraph" w:styleId="aff7">
    <w:name w:val="Body Text Indent"/>
    <w:basedOn w:val="ad"/>
    <w:link w:val="aff8"/>
    <w:qFormat/>
    <w:pPr>
      <w:widowControl/>
      <w:topLinePunct/>
      <w:adjustRightInd w:val="0"/>
      <w:snapToGrid w:val="0"/>
      <w:spacing w:before="160" w:after="120" w:line="240" w:lineRule="atLeast"/>
      <w:ind w:leftChars="200" w:left="420"/>
      <w:jc w:val="left"/>
    </w:pPr>
    <w:rPr>
      <w:rFonts w:ascii="Times New Roman" w:eastAsia="宋体" w:hAnsi="Times New Roman" w:cs="Arial"/>
      <w:szCs w:val="21"/>
    </w:rPr>
  </w:style>
  <w:style w:type="paragraph" w:styleId="3">
    <w:name w:val="List Number 3"/>
    <w:basedOn w:val="ad"/>
    <w:pPr>
      <w:widowControl/>
      <w:numPr>
        <w:numId w:val="8"/>
      </w:numPr>
      <w:topLinePunct/>
      <w:adjustRightInd w:val="0"/>
      <w:snapToGrid w:val="0"/>
      <w:spacing w:before="160" w:after="160" w:line="240" w:lineRule="atLeast"/>
      <w:jc w:val="left"/>
    </w:pPr>
    <w:rPr>
      <w:rFonts w:ascii="Times New Roman" w:eastAsia="宋体" w:hAnsi="Times New Roman" w:cs="Arial"/>
      <w:szCs w:val="21"/>
    </w:rPr>
  </w:style>
  <w:style w:type="paragraph" w:styleId="23">
    <w:name w:val="List 2"/>
    <w:basedOn w:val="ad"/>
    <w:pPr>
      <w:widowControl/>
      <w:topLinePunct/>
      <w:adjustRightInd w:val="0"/>
      <w:snapToGrid w:val="0"/>
      <w:spacing w:before="160" w:after="160" w:line="240" w:lineRule="atLeast"/>
      <w:ind w:leftChars="200" w:left="100" w:hangingChars="200" w:hanging="200"/>
      <w:jc w:val="left"/>
    </w:pPr>
    <w:rPr>
      <w:rFonts w:ascii="Times New Roman" w:eastAsia="宋体" w:hAnsi="Times New Roman" w:cs="Arial"/>
      <w:szCs w:val="21"/>
    </w:rPr>
  </w:style>
  <w:style w:type="paragraph" w:styleId="aff9">
    <w:name w:val="List Continue"/>
    <w:basedOn w:val="ad"/>
    <w:qFormat/>
    <w:pPr>
      <w:widowControl/>
      <w:topLinePunct/>
      <w:adjustRightInd w:val="0"/>
      <w:snapToGrid w:val="0"/>
      <w:spacing w:before="160" w:after="120" w:line="240" w:lineRule="atLeast"/>
      <w:ind w:leftChars="200" w:left="420"/>
      <w:jc w:val="left"/>
    </w:pPr>
    <w:rPr>
      <w:rFonts w:ascii="Times New Roman" w:eastAsia="宋体" w:hAnsi="Times New Roman" w:cs="Arial"/>
      <w:szCs w:val="21"/>
    </w:rPr>
  </w:style>
  <w:style w:type="paragraph" w:styleId="affa">
    <w:name w:val="Block Text"/>
    <w:basedOn w:val="ad"/>
    <w:pPr>
      <w:widowControl/>
      <w:topLinePunct/>
      <w:adjustRightInd w:val="0"/>
      <w:snapToGrid w:val="0"/>
      <w:spacing w:before="160" w:after="120" w:line="240" w:lineRule="atLeast"/>
      <w:ind w:leftChars="700" w:left="1440" w:rightChars="700" w:right="1440"/>
      <w:jc w:val="left"/>
    </w:pPr>
    <w:rPr>
      <w:rFonts w:ascii="Times New Roman" w:eastAsia="宋体" w:hAnsi="Times New Roman" w:cs="Arial"/>
      <w:szCs w:val="21"/>
    </w:rPr>
  </w:style>
  <w:style w:type="paragraph" w:styleId="20">
    <w:name w:val="List Bullet 2"/>
    <w:basedOn w:val="ad"/>
    <w:qFormat/>
    <w:pPr>
      <w:widowControl/>
      <w:numPr>
        <w:numId w:val="9"/>
      </w:numPr>
      <w:topLinePunct/>
      <w:adjustRightInd w:val="0"/>
      <w:snapToGrid w:val="0"/>
      <w:spacing w:before="160" w:after="160" w:line="240" w:lineRule="atLeast"/>
      <w:jc w:val="left"/>
    </w:pPr>
    <w:rPr>
      <w:rFonts w:ascii="Times New Roman" w:eastAsia="宋体" w:hAnsi="Times New Roman" w:cs="Arial"/>
      <w:szCs w:val="21"/>
    </w:rPr>
  </w:style>
  <w:style w:type="paragraph" w:styleId="HTML">
    <w:name w:val="HTML Address"/>
    <w:basedOn w:val="ad"/>
    <w:link w:val="HTML0"/>
    <w:qFormat/>
    <w:pPr>
      <w:widowControl/>
      <w:topLinePunct/>
      <w:adjustRightInd w:val="0"/>
      <w:snapToGrid w:val="0"/>
      <w:spacing w:before="160" w:after="160" w:line="240" w:lineRule="atLeast"/>
      <w:ind w:left="1701"/>
      <w:jc w:val="left"/>
    </w:pPr>
    <w:rPr>
      <w:rFonts w:ascii="Times New Roman" w:eastAsia="宋体" w:hAnsi="Times New Roman" w:cs="Arial"/>
      <w:i/>
      <w:iCs/>
      <w:szCs w:val="21"/>
    </w:rPr>
  </w:style>
  <w:style w:type="paragraph" w:styleId="43">
    <w:name w:val="index 4"/>
    <w:basedOn w:val="ad"/>
    <w:next w:val="ad"/>
    <w:pPr>
      <w:widowControl/>
      <w:topLinePunct/>
      <w:adjustRightInd w:val="0"/>
      <w:snapToGrid w:val="0"/>
      <w:spacing w:before="160" w:after="160" w:line="240" w:lineRule="atLeast"/>
      <w:ind w:left="1260"/>
      <w:jc w:val="left"/>
    </w:pPr>
    <w:rPr>
      <w:rFonts w:ascii="Times New Roman" w:eastAsia="宋体" w:hAnsi="Times New Roman" w:cs="Arial"/>
      <w:szCs w:val="21"/>
    </w:rPr>
  </w:style>
  <w:style w:type="paragraph" w:styleId="TOC5">
    <w:name w:val="toc 5"/>
    <w:basedOn w:val="ad"/>
    <w:next w:val="ad"/>
    <w:qFormat/>
    <w:pPr>
      <w:widowControl/>
      <w:topLinePunct/>
      <w:adjustRightInd w:val="0"/>
      <w:snapToGrid w:val="0"/>
      <w:spacing w:before="160" w:after="160" w:line="240" w:lineRule="atLeast"/>
      <w:ind w:left="1680"/>
      <w:jc w:val="left"/>
    </w:pPr>
    <w:rPr>
      <w:rFonts w:ascii="Times New Roman" w:eastAsia="宋体" w:hAnsi="Times New Roman" w:cs="Arial"/>
      <w:sz w:val="24"/>
      <w:szCs w:val="21"/>
    </w:rPr>
  </w:style>
  <w:style w:type="paragraph" w:styleId="TOC3">
    <w:name w:val="toc 3"/>
    <w:basedOn w:val="ad"/>
    <w:next w:val="ad"/>
    <w:uiPriority w:val="39"/>
    <w:qFormat/>
    <w:pPr>
      <w:widowControl/>
      <w:topLinePunct/>
      <w:adjustRightInd w:val="0"/>
      <w:snapToGrid w:val="0"/>
      <w:spacing w:before="80" w:after="80" w:line="240" w:lineRule="atLeast"/>
      <w:ind w:leftChars="450" w:left="450"/>
      <w:jc w:val="left"/>
    </w:pPr>
    <w:rPr>
      <w:rFonts w:ascii="Times New Roman" w:eastAsia="宋体" w:hAnsi="Times New Roman" w:cs="Arial"/>
      <w:sz w:val="20"/>
      <w:szCs w:val="20"/>
    </w:rPr>
  </w:style>
  <w:style w:type="paragraph" w:styleId="affb">
    <w:name w:val="Plain Text"/>
    <w:basedOn w:val="ad"/>
    <w:link w:val="affc"/>
    <w:qFormat/>
    <w:pPr>
      <w:widowControl/>
      <w:topLinePunct/>
      <w:adjustRightInd w:val="0"/>
      <w:snapToGrid w:val="0"/>
      <w:spacing w:before="160" w:after="160" w:line="240" w:lineRule="atLeast"/>
      <w:ind w:left="1701"/>
      <w:jc w:val="left"/>
    </w:pPr>
    <w:rPr>
      <w:rFonts w:ascii="宋体" w:eastAsia="宋体" w:hAnsi="Courier New" w:cs="Courier New"/>
      <w:szCs w:val="21"/>
    </w:rPr>
  </w:style>
  <w:style w:type="paragraph" w:styleId="50">
    <w:name w:val="List Bullet 5"/>
    <w:basedOn w:val="ad"/>
    <w:pPr>
      <w:widowControl/>
      <w:numPr>
        <w:numId w:val="10"/>
      </w:numPr>
      <w:topLinePunct/>
      <w:adjustRightInd w:val="0"/>
      <w:snapToGrid w:val="0"/>
      <w:spacing w:before="160" w:after="160" w:line="240" w:lineRule="atLeast"/>
      <w:jc w:val="left"/>
    </w:pPr>
    <w:rPr>
      <w:rFonts w:ascii="Times New Roman" w:eastAsia="宋体" w:hAnsi="Times New Roman" w:cs="Arial"/>
      <w:szCs w:val="21"/>
    </w:rPr>
  </w:style>
  <w:style w:type="paragraph" w:styleId="4">
    <w:name w:val="List Number 4"/>
    <w:basedOn w:val="ad"/>
    <w:qFormat/>
    <w:pPr>
      <w:widowControl/>
      <w:numPr>
        <w:numId w:val="11"/>
      </w:numPr>
      <w:topLinePunct/>
      <w:adjustRightInd w:val="0"/>
      <w:snapToGrid w:val="0"/>
      <w:spacing w:before="160" w:after="160" w:line="240" w:lineRule="atLeast"/>
      <w:jc w:val="left"/>
    </w:pPr>
    <w:rPr>
      <w:rFonts w:ascii="Times New Roman" w:eastAsia="宋体" w:hAnsi="Times New Roman" w:cs="Arial"/>
      <w:szCs w:val="21"/>
    </w:rPr>
  </w:style>
  <w:style w:type="paragraph" w:styleId="TOC8">
    <w:name w:val="toc 8"/>
    <w:basedOn w:val="ad"/>
    <w:next w:val="ad"/>
    <w:qFormat/>
    <w:pPr>
      <w:widowControl/>
      <w:topLinePunct/>
      <w:adjustRightInd w:val="0"/>
      <w:snapToGrid w:val="0"/>
      <w:spacing w:before="160" w:after="160" w:line="240" w:lineRule="atLeast"/>
      <w:ind w:left="2940"/>
      <w:jc w:val="left"/>
    </w:pPr>
    <w:rPr>
      <w:rFonts w:ascii="Times New Roman" w:eastAsia="宋体" w:hAnsi="Times New Roman" w:cs="Arial"/>
      <w:sz w:val="24"/>
      <w:szCs w:val="21"/>
    </w:rPr>
  </w:style>
  <w:style w:type="paragraph" w:styleId="36">
    <w:name w:val="index 3"/>
    <w:basedOn w:val="ad"/>
    <w:next w:val="ad"/>
    <w:pPr>
      <w:widowControl/>
      <w:topLinePunct/>
      <w:adjustRightInd w:val="0"/>
      <w:snapToGrid w:val="0"/>
      <w:spacing w:before="160" w:after="160" w:line="240" w:lineRule="atLeast"/>
      <w:ind w:leftChars="400" w:left="400"/>
      <w:jc w:val="left"/>
    </w:pPr>
    <w:rPr>
      <w:rFonts w:ascii="Times New Roman" w:eastAsia="宋体" w:hAnsi="Times New Roman" w:cs="Arial"/>
      <w:sz w:val="24"/>
      <w:szCs w:val="21"/>
    </w:rPr>
  </w:style>
  <w:style w:type="paragraph" w:styleId="affd">
    <w:name w:val="Date"/>
    <w:basedOn w:val="ad"/>
    <w:next w:val="ad"/>
    <w:link w:val="affe"/>
    <w:qFormat/>
    <w:pPr>
      <w:widowControl/>
      <w:topLinePunct/>
      <w:adjustRightInd w:val="0"/>
      <w:snapToGrid w:val="0"/>
      <w:spacing w:before="160" w:after="160" w:line="240" w:lineRule="atLeast"/>
      <w:ind w:leftChars="2500" w:left="100"/>
      <w:jc w:val="left"/>
    </w:pPr>
    <w:rPr>
      <w:rFonts w:ascii="Times New Roman" w:eastAsia="宋体" w:hAnsi="Times New Roman" w:cs="Arial"/>
      <w:szCs w:val="21"/>
    </w:rPr>
  </w:style>
  <w:style w:type="paragraph" w:styleId="24">
    <w:name w:val="Body Text Indent 2"/>
    <w:basedOn w:val="ad"/>
    <w:link w:val="25"/>
    <w:qFormat/>
    <w:pPr>
      <w:widowControl/>
      <w:topLinePunct/>
      <w:adjustRightInd w:val="0"/>
      <w:snapToGrid w:val="0"/>
      <w:spacing w:before="160" w:after="120" w:line="480" w:lineRule="auto"/>
      <w:ind w:leftChars="200" w:left="420"/>
      <w:jc w:val="left"/>
    </w:pPr>
    <w:rPr>
      <w:rFonts w:ascii="Times New Roman" w:eastAsia="宋体" w:hAnsi="Times New Roman" w:cs="Arial"/>
      <w:szCs w:val="21"/>
    </w:rPr>
  </w:style>
  <w:style w:type="paragraph" w:styleId="afff">
    <w:name w:val="endnote text"/>
    <w:basedOn w:val="ad"/>
    <w:link w:val="afff0"/>
    <w:qFormat/>
    <w:pPr>
      <w:widowControl/>
      <w:topLinePunct/>
      <w:adjustRightInd w:val="0"/>
      <w:snapToGrid w:val="0"/>
      <w:spacing w:before="160" w:after="160" w:line="240" w:lineRule="atLeast"/>
      <w:ind w:left="1701"/>
      <w:jc w:val="left"/>
    </w:pPr>
    <w:rPr>
      <w:rFonts w:ascii="Times New Roman" w:eastAsia="宋体" w:hAnsi="Times New Roman" w:cs="Arial"/>
      <w:szCs w:val="21"/>
    </w:rPr>
  </w:style>
  <w:style w:type="paragraph" w:styleId="54">
    <w:name w:val="List Continue 5"/>
    <w:basedOn w:val="ad"/>
    <w:qFormat/>
    <w:pPr>
      <w:widowControl/>
      <w:topLinePunct/>
      <w:adjustRightInd w:val="0"/>
      <w:snapToGrid w:val="0"/>
      <w:spacing w:before="160" w:after="120" w:line="240" w:lineRule="atLeast"/>
      <w:ind w:leftChars="1000" w:left="2100"/>
      <w:jc w:val="left"/>
    </w:pPr>
    <w:rPr>
      <w:rFonts w:ascii="Times New Roman" w:eastAsia="宋体" w:hAnsi="Times New Roman" w:cs="Arial"/>
      <w:szCs w:val="21"/>
    </w:rPr>
  </w:style>
  <w:style w:type="paragraph" w:styleId="afff1">
    <w:name w:val="Balloon Text"/>
    <w:basedOn w:val="ad"/>
    <w:link w:val="afff2"/>
    <w:uiPriority w:val="99"/>
    <w:pPr>
      <w:widowControl/>
      <w:topLinePunct/>
      <w:adjustRightInd w:val="0"/>
      <w:snapToGrid w:val="0"/>
      <w:spacing w:before="160" w:after="160" w:line="240" w:lineRule="atLeast"/>
      <w:ind w:left="1701"/>
      <w:jc w:val="left"/>
    </w:pPr>
    <w:rPr>
      <w:rFonts w:ascii="Times New Roman" w:eastAsia="宋体" w:hAnsi="Times New Roman" w:cs="Arial"/>
      <w:sz w:val="18"/>
      <w:szCs w:val="18"/>
    </w:rPr>
  </w:style>
  <w:style w:type="paragraph" w:styleId="afff3">
    <w:name w:val="footer"/>
    <w:basedOn w:val="ad"/>
    <w:link w:val="afff4"/>
    <w:unhideWhenUsed/>
    <w:qFormat/>
    <w:pPr>
      <w:tabs>
        <w:tab w:val="center" w:pos="4153"/>
        <w:tab w:val="right" w:pos="8306"/>
      </w:tabs>
      <w:snapToGrid w:val="0"/>
      <w:jc w:val="left"/>
    </w:pPr>
    <w:rPr>
      <w:sz w:val="18"/>
      <w:szCs w:val="18"/>
    </w:rPr>
  </w:style>
  <w:style w:type="paragraph" w:styleId="afff5">
    <w:name w:val="envelope return"/>
    <w:basedOn w:val="ad"/>
    <w:qFormat/>
    <w:pPr>
      <w:widowControl/>
      <w:topLinePunct/>
      <w:adjustRightInd w:val="0"/>
      <w:snapToGrid w:val="0"/>
      <w:spacing w:before="160" w:after="160" w:line="240" w:lineRule="atLeast"/>
      <w:ind w:left="1701"/>
      <w:jc w:val="left"/>
    </w:pPr>
    <w:rPr>
      <w:rFonts w:ascii="Arial" w:eastAsia="宋体" w:hAnsi="Arial" w:cs="Arial"/>
      <w:szCs w:val="21"/>
    </w:rPr>
  </w:style>
  <w:style w:type="paragraph" w:styleId="afff6">
    <w:name w:val="header"/>
    <w:aliases w:val="ho,header odd,index,header odd1,header odd2,header odd3,header odd4,header odd5,header odd6"/>
    <w:basedOn w:val="ad"/>
    <w:link w:val="afff7"/>
    <w:unhideWhenUsed/>
    <w:qFormat/>
    <w:pPr>
      <w:pBdr>
        <w:bottom w:val="single" w:sz="6" w:space="1" w:color="auto"/>
      </w:pBdr>
      <w:tabs>
        <w:tab w:val="center" w:pos="4153"/>
        <w:tab w:val="right" w:pos="8306"/>
      </w:tabs>
      <w:snapToGrid w:val="0"/>
      <w:jc w:val="center"/>
    </w:pPr>
    <w:rPr>
      <w:sz w:val="18"/>
      <w:szCs w:val="18"/>
    </w:rPr>
  </w:style>
  <w:style w:type="paragraph" w:styleId="afff8">
    <w:name w:val="Signature"/>
    <w:basedOn w:val="ad"/>
    <w:link w:val="afff9"/>
    <w:qFormat/>
    <w:pPr>
      <w:widowControl/>
      <w:topLinePunct/>
      <w:adjustRightInd w:val="0"/>
      <w:snapToGrid w:val="0"/>
      <w:spacing w:before="160" w:after="160" w:line="240" w:lineRule="atLeast"/>
      <w:ind w:leftChars="2100" w:left="100"/>
      <w:jc w:val="left"/>
    </w:pPr>
    <w:rPr>
      <w:rFonts w:ascii="Times New Roman" w:eastAsia="宋体" w:hAnsi="Times New Roman" w:cs="Arial"/>
      <w:szCs w:val="21"/>
    </w:rPr>
  </w:style>
  <w:style w:type="paragraph" w:styleId="TOC1">
    <w:name w:val="toc 1"/>
    <w:basedOn w:val="ad"/>
    <w:next w:val="ad"/>
    <w:uiPriority w:val="39"/>
    <w:qFormat/>
    <w:pPr>
      <w:widowControl/>
      <w:topLinePunct/>
      <w:adjustRightInd w:val="0"/>
      <w:snapToGrid w:val="0"/>
      <w:spacing w:before="160" w:after="80" w:line="240" w:lineRule="atLeast"/>
      <w:jc w:val="left"/>
    </w:pPr>
    <w:rPr>
      <w:rFonts w:ascii="Book Antiqua" w:eastAsia="宋体" w:hAnsi="Book Antiqua" w:cs="Book Antiqua"/>
      <w:b/>
      <w:bCs/>
      <w:sz w:val="24"/>
      <w:szCs w:val="24"/>
    </w:rPr>
  </w:style>
  <w:style w:type="paragraph" w:styleId="44">
    <w:name w:val="List Continue 4"/>
    <w:basedOn w:val="ad"/>
    <w:qFormat/>
    <w:pPr>
      <w:widowControl/>
      <w:topLinePunct/>
      <w:adjustRightInd w:val="0"/>
      <w:snapToGrid w:val="0"/>
      <w:spacing w:before="160" w:after="120" w:line="240" w:lineRule="atLeast"/>
      <w:ind w:leftChars="800" w:left="1680"/>
      <w:jc w:val="left"/>
    </w:pPr>
    <w:rPr>
      <w:rFonts w:ascii="Times New Roman" w:eastAsia="宋体" w:hAnsi="Times New Roman" w:cs="Arial"/>
      <w:szCs w:val="21"/>
    </w:rPr>
  </w:style>
  <w:style w:type="paragraph" w:styleId="TOC4">
    <w:name w:val="toc 4"/>
    <w:basedOn w:val="ad"/>
    <w:next w:val="ad"/>
    <w:qFormat/>
    <w:pPr>
      <w:widowControl/>
      <w:tabs>
        <w:tab w:val="center" w:pos="10080"/>
      </w:tabs>
      <w:kinsoku w:val="0"/>
      <w:overflowPunct w:val="0"/>
      <w:topLinePunct/>
      <w:autoSpaceDE w:val="0"/>
      <w:autoSpaceDN w:val="0"/>
      <w:adjustRightInd w:val="0"/>
      <w:snapToGrid w:val="0"/>
      <w:ind w:left="2540"/>
      <w:jc w:val="right"/>
    </w:pPr>
    <w:rPr>
      <w:rFonts w:ascii="Times New Roman" w:eastAsia="宋体" w:hAnsi="Times New Roman" w:cs="Arial"/>
      <w:sz w:val="20"/>
      <w:szCs w:val="20"/>
    </w:rPr>
  </w:style>
  <w:style w:type="paragraph" w:styleId="afffa">
    <w:name w:val="index heading"/>
    <w:basedOn w:val="ad"/>
    <w:next w:val="11"/>
    <w:qFormat/>
    <w:pPr>
      <w:widowControl/>
      <w:topLinePunct/>
      <w:adjustRightInd w:val="0"/>
      <w:snapToGrid w:val="0"/>
      <w:spacing w:before="160" w:after="160" w:line="240" w:lineRule="atLeast"/>
      <w:ind w:left="1701"/>
      <w:jc w:val="left"/>
    </w:pPr>
    <w:rPr>
      <w:rFonts w:ascii="Arial" w:eastAsia="宋体" w:hAnsi="Arial" w:cs="Arial"/>
      <w:b/>
      <w:bCs/>
      <w:szCs w:val="21"/>
    </w:rPr>
  </w:style>
  <w:style w:type="paragraph" w:styleId="11">
    <w:name w:val="index 1"/>
    <w:basedOn w:val="ad"/>
    <w:next w:val="ad"/>
    <w:qFormat/>
    <w:pPr>
      <w:widowControl/>
      <w:topLinePunct/>
      <w:adjustRightInd w:val="0"/>
      <w:snapToGrid w:val="0"/>
      <w:spacing w:before="160" w:after="160" w:line="240" w:lineRule="atLeast"/>
      <w:ind w:left="1701"/>
      <w:jc w:val="left"/>
    </w:pPr>
    <w:rPr>
      <w:rFonts w:ascii="Times New Roman" w:eastAsia="宋体" w:hAnsi="Times New Roman" w:cs="Arial"/>
      <w:sz w:val="24"/>
      <w:szCs w:val="21"/>
    </w:rPr>
  </w:style>
  <w:style w:type="paragraph" w:styleId="afffb">
    <w:name w:val="Subtitle"/>
    <w:basedOn w:val="ad"/>
    <w:link w:val="afffc"/>
    <w:qFormat/>
    <w:pPr>
      <w:widowControl/>
      <w:topLinePunct/>
      <w:adjustRightInd w:val="0"/>
      <w:snapToGrid w:val="0"/>
      <w:spacing w:before="240" w:after="60" w:line="312" w:lineRule="atLeast"/>
      <w:ind w:left="1701"/>
      <w:jc w:val="center"/>
      <w:outlineLvl w:val="1"/>
    </w:pPr>
    <w:rPr>
      <w:rFonts w:ascii="Arial" w:eastAsia="宋体" w:hAnsi="Arial" w:cs="Arial"/>
      <w:b/>
      <w:bCs/>
      <w:kern w:val="28"/>
      <w:sz w:val="32"/>
      <w:szCs w:val="32"/>
    </w:rPr>
  </w:style>
  <w:style w:type="paragraph" w:styleId="5">
    <w:name w:val="List Number 5"/>
    <w:basedOn w:val="ad"/>
    <w:qFormat/>
    <w:pPr>
      <w:widowControl/>
      <w:numPr>
        <w:numId w:val="12"/>
      </w:numPr>
      <w:topLinePunct/>
      <w:adjustRightInd w:val="0"/>
      <w:snapToGrid w:val="0"/>
      <w:spacing w:before="160" w:after="160" w:line="240" w:lineRule="atLeast"/>
      <w:jc w:val="left"/>
    </w:pPr>
    <w:rPr>
      <w:rFonts w:ascii="Times New Roman" w:eastAsia="宋体" w:hAnsi="Times New Roman" w:cs="Arial"/>
      <w:szCs w:val="21"/>
    </w:rPr>
  </w:style>
  <w:style w:type="paragraph" w:styleId="afffd">
    <w:name w:val="List"/>
    <w:basedOn w:val="ad"/>
    <w:qFormat/>
    <w:pPr>
      <w:widowControl/>
      <w:topLinePunct/>
      <w:adjustRightInd w:val="0"/>
      <w:snapToGrid w:val="0"/>
      <w:spacing w:before="160" w:after="160" w:line="240" w:lineRule="atLeast"/>
      <w:ind w:left="200" w:hangingChars="200" w:hanging="200"/>
      <w:jc w:val="left"/>
    </w:pPr>
    <w:rPr>
      <w:rFonts w:ascii="Times New Roman" w:eastAsia="宋体" w:hAnsi="Times New Roman" w:cs="Arial"/>
      <w:szCs w:val="21"/>
    </w:rPr>
  </w:style>
  <w:style w:type="paragraph" w:styleId="afffe">
    <w:name w:val="footnote text"/>
    <w:basedOn w:val="ad"/>
    <w:link w:val="affff"/>
    <w:qFormat/>
    <w:pPr>
      <w:widowControl/>
      <w:topLinePunct/>
      <w:adjustRightInd w:val="0"/>
      <w:snapToGrid w:val="0"/>
      <w:spacing w:before="160" w:after="160" w:line="240" w:lineRule="atLeast"/>
      <w:ind w:left="1701"/>
      <w:jc w:val="left"/>
    </w:pPr>
    <w:rPr>
      <w:rFonts w:ascii="Times New Roman" w:eastAsia="宋体" w:hAnsi="Times New Roman" w:cs="Arial"/>
      <w:sz w:val="18"/>
      <w:szCs w:val="18"/>
    </w:rPr>
  </w:style>
  <w:style w:type="paragraph" w:styleId="TOC6">
    <w:name w:val="toc 6"/>
    <w:basedOn w:val="ad"/>
    <w:next w:val="ad"/>
    <w:pPr>
      <w:widowControl/>
      <w:topLinePunct/>
      <w:adjustRightInd w:val="0"/>
      <w:snapToGrid w:val="0"/>
      <w:spacing w:before="160" w:after="160" w:line="240" w:lineRule="atLeast"/>
      <w:ind w:left="2100"/>
      <w:jc w:val="left"/>
    </w:pPr>
    <w:rPr>
      <w:rFonts w:ascii="Times New Roman" w:eastAsia="宋体" w:hAnsi="Times New Roman" w:cs="Arial"/>
      <w:sz w:val="24"/>
      <w:szCs w:val="21"/>
    </w:rPr>
  </w:style>
  <w:style w:type="paragraph" w:styleId="55">
    <w:name w:val="List 5"/>
    <w:basedOn w:val="ad"/>
    <w:pPr>
      <w:widowControl/>
      <w:topLinePunct/>
      <w:adjustRightInd w:val="0"/>
      <w:snapToGrid w:val="0"/>
      <w:spacing w:before="160" w:after="160" w:line="240" w:lineRule="atLeast"/>
      <w:ind w:leftChars="800" w:left="100" w:hangingChars="200" w:hanging="200"/>
      <w:jc w:val="left"/>
    </w:pPr>
    <w:rPr>
      <w:rFonts w:ascii="Times New Roman" w:eastAsia="宋体" w:hAnsi="Times New Roman" w:cs="Arial"/>
      <w:szCs w:val="21"/>
    </w:rPr>
  </w:style>
  <w:style w:type="paragraph" w:styleId="37">
    <w:name w:val="Body Text Indent 3"/>
    <w:basedOn w:val="ad"/>
    <w:link w:val="38"/>
    <w:qFormat/>
    <w:pPr>
      <w:widowControl/>
      <w:topLinePunct/>
      <w:adjustRightInd w:val="0"/>
      <w:snapToGrid w:val="0"/>
      <w:spacing w:before="160" w:after="120" w:line="240" w:lineRule="atLeast"/>
      <w:ind w:leftChars="200" w:left="420"/>
      <w:jc w:val="left"/>
    </w:pPr>
    <w:rPr>
      <w:rFonts w:ascii="Times New Roman" w:eastAsia="宋体" w:hAnsi="Times New Roman" w:cs="Arial"/>
      <w:sz w:val="16"/>
      <w:szCs w:val="16"/>
    </w:rPr>
  </w:style>
  <w:style w:type="paragraph" w:styleId="71">
    <w:name w:val="index 7"/>
    <w:basedOn w:val="ad"/>
    <w:next w:val="ad"/>
    <w:qFormat/>
    <w:pPr>
      <w:widowControl/>
      <w:topLinePunct/>
      <w:adjustRightInd w:val="0"/>
      <w:snapToGrid w:val="0"/>
      <w:spacing w:before="160" w:after="160" w:line="240" w:lineRule="atLeast"/>
      <w:ind w:left="1470" w:hanging="210"/>
      <w:jc w:val="left"/>
    </w:pPr>
    <w:rPr>
      <w:rFonts w:ascii="Times New Roman" w:eastAsia="宋体" w:hAnsi="Times New Roman" w:cs="Arial"/>
      <w:sz w:val="20"/>
      <w:szCs w:val="20"/>
    </w:rPr>
  </w:style>
  <w:style w:type="paragraph" w:styleId="91">
    <w:name w:val="index 9"/>
    <w:basedOn w:val="ad"/>
    <w:next w:val="ad"/>
    <w:pPr>
      <w:widowControl/>
      <w:topLinePunct/>
      <w:adjustRightInd w:val="0"/>
      <w:snapToGrid w:val="0"/>
      <w:spacing w:before="160" w:after="160" w:line="240" w:lineRule="atLeast"/>
      <w:ind w:left="1890" w:hanging="210"/>
      <w:jc w:val="left"/>
    </w:pPr>
    <w:rPr>
      <w:rFonts w:ascii="Times New Roman" w:eastAsia="宋体" w:hAnsi="Times New Roman" w:cs="Arial"/>
      <w:sz w:val="20"/>
      <w:szCs w:val="20"/>
    </w:rPr>
  </w:style>
  <w:style w:type="paragraph" w:styleId="affff0">
    <w:name w:val="table of figures"/>
    <w:basedOn w:val="ad"/>
    <w:next w:val="ad"/>
    <w:qFormat/>
    <w:pPr>
      <w:widowControl/>
      <w:topLinePunct/>
      <w:adjustRightInd w:val="0"/>
      <w:snapToGrid w:val="0"/>
      <w:spacing w:before="160" w:afterLines="50" w:after="160" w:line="240" w:lineRule="atLeast"/>
      <w:ind w:leftChars="300" w:left="300"/>
      <w:jc w:val="left"/>
    </w:pPr>
    <w:rPr>
      <w:rFonts w:ascii="Times New Roman" w:eastAsia="宋体" w:hAnsi="Times New Roman" w:cs="Arial"/>
      <w:sz w:val="20"/>
      <w:szCs w:val="20"/>
    </w:rPr>
  </w:style>
  <w:style w:type="paragraph" w:styleId="TOC2">
    <w:name w:val="toc 2"/>
    <w:basedOn w:val="ad"/>
    <w:next w:val="ad"/>
    <w:uiPriority w:val="39"/>
    <w:pPr>
      <w:widowControl/>
      <w:topLinePunct/>
      <w:adjustRightInd w:val="0"/>
      <w:snapToGrid w:val="0"/>
      <w:spacing w:before="80" w:after="80" w:line="240" w:lineRule="atLeast"/>
      <w:ind w:leftChars="300" w:left="300"/>
      <w:jc w:val="left"/>
    </w:pPr>
    <w:rPr>
      <w:rFonts w:ascii="Times New Roman" w:eastAsia="宋体" w:hAnsi="Times New Roman" w:cs="Arial"/>
      <w:sz w:val="20"/>
      <w:szCs w:val="20"/>
    </w:rPr>
  </w:style>
  <w:style w:type="paragraph" w:styleId="TOC9">
    <w:name w:val="toc 9"/>
    <w:basedOn w:val="ad"/>
    <w:next w:val="ad"/>
    <w:qFormat/>
    <w:pPr>
      <w:widowControl/>
      <w:topLinePunct/>
      <w:adjustRightInd w:val="0"/>
      <w:snapToGrid w:val="0"/>
      <w:spacing w:before="160" w:after="160" w:line="240" w:lineRule="atLeast"/>
      <w:ind w:left="3360"/>
      <w:jc w:val="left"/>
    </w:pPr>
    <w:rPr>
      <w:rFonts w:ascii="Times New Roman" w:eastAsia="宋体" w:hAnsi="Times New Roman" w:cs="Arial"/>
      <w:sz w:val="24"/>
      <w:szCs w:val="21"/>
    </w:rPr>
  </w:style>
  <w:style w:type="paragraph" w:styleId="26">
    <w:name w:val="Body Text 2"/>
    <w:basedOn w:val="ad"/>
    <w:link w:val="27"/>
    <w:qFormat/>
    <w:pPr>
      <w:widowControl/>
      <w:topLinePunct/>
      <w:adjustRightInd w:val="0"/>
      <w:snapToGrid w:val="0"/>
      <w:spacing w:before="160" w:after="120" w:line="480" w:lineRule="auto"/>
      <w:ind w:left="1701"/>
      <w:jc w:val="left"/>
    </w:pPr>
    <w:rPr>
      <w:rFonts w:ascii="Times New Roman" w:eastAsia="宋体" w:hAnsi="Times New Roman" w:cs="Arial"/>
      <w:szCs w:val="21"/>
    </w:rPr>
  </w:style>
  <w:style w:type="paragraph" w:styleId="45">
    <w:name w:val="List 4"/>
    <w:basedOn w:val="ad"/>
    <w:pPr>
      <w:widowControl/>
      <w:topLinePunct/>
      <w:adjustRightInd w:val="0"/>
      <w:snapToGrid w:val="0"/>
      <w:spacing w:before="160" w:after="160" w:line="240" w:lineRule="atLeast"/>
      <w:ind w:leftChars="600" w:left="100" w:hangingChars="200" w:hanging="200"/>
      <w:jc w:val="left"/>
    </w:pPr>
    <w:rPr>
      <w:rFonts w:ascii="Times New Roman" w:eastAsia="宋体" w:hAnsi="Times New Roman" w:cs="Arial"/>
      <w:szCs w:val="21"/>
    </w:rPr>
  </w:style>
  <w:style w:type="paragraph" w:styleId="28">
    <w:name w:val="List Continue 2"/>
    <w:basedOn w:val="ad"/>
    <w:qFormat/>
    <w:pPr>
      <w:widowControl/>
      <w:topLinePunct/>
      <w:adjustRightInd w:val="0"/>
      <w:snapToGrid w:val="0"/>
      <w:spacing w:before="160" w:after="120" w:line="240" w:lineRule="atLeast"/>
      <w:ind w:leftChars="400" w:left="840"/>
      <w:jc w:val="left"/>
    </w:pPr>
    <w:rPr>
      <w:rFonts w:ascii="Times New Roman" w:eastAsia="宋体" w:hAnsi="Times New Roman" w:cs="Arial"/>
      <w:szCs w:val="21"/>
    </w:rPr>
  </w:style>
  <w:style w:type="paragraph" w:styleId="affff1">
    <w:name w:val="Message Header"/>
    <w:basedOn w:val="ad"/>
    <w:link w:val="affff2"/>
    <w:qFormat/>
    <w:pPr>
      <w:widowControl/>
      <w:pBdr>
        <w:top w:val="single" w:sz="6" w:space="1" w:color="auto"/>
        <w:left w:val="single" w:sz="6" w:space="1" w:color="auto"/>
        <w:bottom w:val="single" w:sz="6" w:space="1" w:color="auto"/>
        <w:right w:val="single" w:sz="6" w:space="1" w:color="auto"/>
      </w:pBdr>
      <w:shd w:val="pct20" w:color="auto" w:fill="auto"/>
      <w:topLinePunct/>
      <w:adjustRightInd w:val="0"/>
      <w:snapToGrid w:val="0"/>
      <w:spacing w:before="160" w:after="160" w:line="240" w:lineRule="atLeast"/>
      <w:ind w:leftChars="500" w:left="1080" w:hangingChars="500" w:hanging="1080"/>
      <w:jc w:val="left"/>
    </w:pPr>
    <w:rPr>
      <w:rFonts w:ascii="Arial" w:eastAsia="宋体" w:hAnsi="Arial" w:cs="Arial"/>
      <w:szCs w:val="21"/>
    </w:rPr>
  </w:style>
  <w:style w:type="paragraph" w:styleId="HTML1">
    <w:name w:val="HTML Preformatted"/>
    <w:basedOn w:val="ad"/>
    <w:link w:val="HTML2"/>
    <w:qFormat/>
    <w:pPr>
      <w:widowControl/>
      <w:topLinePunct/>
      <w:adjustRightInd w:val="0"/>
      <w:snapToGrid w:val="0"/>
      <w:spacing w:before="160" w:after="160" w:line="240" w:lineRule="atLeast"/>
      <w:ind w:left="1701"/>
      <w:jc w:val="left"/>
    </w:pPr>
    <w:rPr>
      <w:rFonts w:ascii="Courier New" w:eastAsia="宋体" w:hAnsi="Courier New" w:cs="Courier New"/>
      <w:sz w:val="20"/>
      <w:szCs w:val="20"/>
    </w:rPr>
  </w:style>
  <w:style w:type="paragraph" w:styleId="affff3">
    <w:name w:val="Normal (Web)"/>
    <w:basedOn w:val="ad"/>
    <w:uiPriority w:val="99"/>
    <w:qFormat/>
    <w:pPr>
      <w:widowControl/>
      <w:topLinePunct/>
      <w:adjustRightInd w:val="0"/>
      <w:snapToGrid w:val="0"/>
      <w:spacing w:before="160" w:after="160" w:line="240" w:lineRule="atLeast"/>
      <w:ind w:left="1701"/>
      <w:jc w:val="left"/>
    </w:pPr>
    <w:rPr>
      <w:rFonts w:ascii="Times New Roman" w:eastAsia="宋体" w:hAnsi="Times New Roman" w:cs="Times New Roman"/>
      <w:szCs w:val="21"/>
    </w:rPr>
  </w:style>
  <w:style w:type="paragraph" w:styleId="39">
    <w:name w:val="List Continue 3"/>
    <w:basedOn w:val="ad"/>
    <w:qFormat/>
    <w:pPr>
      <w:widowControl/>
      <w:topLinePunct/>
      <w:adjustRightInd w:val="0"/>
      <w:snapToGrid w:val="0"/>
      <w:spacing w:before="160" w:after="120" w:line="240" w:lineRule="atLeast"/>
      <w:ind w:leftChars="600" w:left="1260"/>
      <w:jc w:val="left"/>
    </w:pPr>
    <w:rPr>
      <w:rFonts w:ascii="Times New Roman" w:eastAsia="宋体" w:hAnsi="Times New Roman" w:cs="Arial"/>
      <w:szCs w:val="21"/>
    </w:rPr>
  </w:style>
  <w:style w:type="paragraph" w:styleId="29">
    <w:name w:val="index 2"/>
    <w:basedOn w:val="ad"/>
    <w:next w:val="ad"/>
    <w:qFormat/>
    <w:pPr>
      <w:widowControl/>
      <w:topLinePunct/>
      <w:adjustRightInd w:val="0"/>
      <w:snapToGrid w:val="0"/>
      <w:spacing w:before="160" w:after="160" w:line="240" w:lineRule="atLeast"/>
      <w:ind w:leftChars="200" w:left="200"/>
      <w:jc w:val="left"/>
    </w:pPr>
    <w:rPr>
      <w:rFonts w:ascii="Times New Roman" w:eastAsia="宋体" w:hAnsi="Times New Roman" w:cs="Arial"/>
      <w:sz w:val="24"/>
      <w:szCs w:val="21"/>
    </w:rPr>
  </w:style>
  <w:style w:type="paragraph" w:styleId="affff4">
    <w:name w:val="Title"/>
    <w:basedOn w:val="ad"/>
    <w:link w:val="affff5"/>
    <w:qFormat/>
    <w:pPr>
      <w:widowControl/>
      <w:topLinePunct/>
      <w:adjustRightInd w:val="0"/>
      <w:snapToGrid w:val="0"/>
      <w:spacing w:before="240" w:after="60" w:line="240" w:lineRule="atLeast"/>
      <w:ind w:left="1701"/>
      <w:jc w:val="center"/>
      <w:outlineLvl w:val="0"/>
    </w:pPr>
    <w:rPr>
      <w:rFonts w:ascii="Arial" w:eastAsia="黑体" w:hAnsi="Arial" w:cs="Arial"/>
      <w:b/>
      <w:bCs/>
      <w:sz w:val="48"/>
      <w:szCs w:val="32"/>
    </w:rPr>
  </w:style>
  <w:style w:type="paragraph" w:styleId="affff6">
    <w:name w:val="annotation subject"/>
    <w:basedOn w:val="aff"/>
    <w:next w:val="aff"/>
    <w:link w:val="affff7"/>
    <w:qFormat/>
    <w:rPr>
      <w:b/>
      <w:bCs/>
    </w:rPr>
  </w:style>
  <w:style w:type="paragraph" w:styleId="affff8">
    <w:name w:val="Body Text First Indent"/>
    <w:aliases w:val="正文首行缩进 Char1 Char,正文首行缩进 Char Char Char,正文首行缩进 Char Char Char Char Char1 Char Char,正文首行缩进 Char Char Char Char Char Char Char Char Char Char Char Char Char Char Char Char,正文首行缩进 Char Char Char Char Char Char Char Char1 Char"/>
    <w:basedOn w:val="aff5"/>
    <w:link w:val="affff9"/>
    <w:qFormat/>
    <w:pPr>
      <w:ind w:firstLineChars="100" w:firstLine="420"/>
    </w:pPr>
  </w:style>
  <w:style w:type="paragraph" w:styleId="2a">
    <w:name w:val="Body Text First Indent 2"/>
    <w:basedOn w:val="aff7"/>
    <w:link w:val="2b"/>
    <w:qFormat/>
    <w:pPr>
      <w:ind w:firstLineChars="200" w:firstLine="420"/>
    </w:pPr>
  </w:style>
  <w:style w:type="table" w:styleId="affffa">
    <w:name w:val="Table Grid"/>
    <w:basedOn w:val="af"/>
    <w:qFormat/>
    <w:pPr>
      <w:widowControl w:val="0"/>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b">
    <w:name w:val="Table Theme"/>
    <w:basedOn w:val="af"/>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f"/>
    <w:qFormat/>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c">
    <w:name w:val="Table Colorful 2"/>
    <w:basedOn w:val="af"/>
    <w:qFormat/>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a">
    <w:name w:val="Table Colorful 3"/>
    <w:basedOn w:val="af"/>
    <w:qFormat/>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c">
    <w:name w:val="Table Elegant"/>
    <w:basedOn w:val="af"/>
    <w:qFormat/>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f"/>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d">
    <w:name w:val="Table Classic 2"/>
    <w:basedOn w:val="af"/>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b">
    <w:name w:val="Table Classic 3"/>
    <w:basedOn w:val="af"/>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f"/>
    <w:qFormat/>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f"/>
    <w:qFormat/>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e">
    <w:name w:val="Table Simple 2"/>
    <w:basedOn w:val="af"/>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c">
    <w:name w:val="Table Simple 3"/>
    <w:basedOn w:val="af"/>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f"/>
    <w:qFormat/>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Subtle 2"/>
    <w:basedOn w:val="af"/>
    <w:qFormat/>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f"/>
    <w:qFormat/>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0">
    <w:name w:val="Table 3D effects 2"/>
    <w:basedOn w:val="af"/>
    <w:qFormat/>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d">
    <w:name w:val="Table 3D effects 3"/>
    <w:basedOn w:val="af"/>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f"/>
    <w:qFormat/>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1">
    <w:name w:val="Table List 2"/>
    <w:basedOn w:val="af"/>
    <w:qFormat/>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e">
    <w:name w:val="Table List 3"/>
    <w:basedOn w:val="af"/>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f"/>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f"/>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f"/>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f"/>
    <w:qFormat/>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f"/>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d">
    <w:name w:val="Table Contemporary"/>
    <w:basedOn w:val="af"/>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f"/>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2">
    <w:name w:val="Table Columns 2"/>
    <w:basedOn w:val="af"/>
    <w:qFormat/>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
    <w:name w:val="Table Columns 3"/>
    <w:basedOn w:val="af"/>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f"/>
    <w:qFormat/>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f"/>
    <w:qFormat/>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f"/>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3">
    <w:name w:val="Table Grid 2"/>
    <w:basedOn w:val="af"/>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0">
    <w:name w:val="Table Grid 3"/>
    <w:basedOn w:val="af"/>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f"/>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f"/>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f"/>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f"/>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f"/>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f"/>
    <w:qFormat/>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4">
    <w:name w:val="Table Web 2"/>
    <w:basedOn w:val="af"/>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1">
    <w:name w:val="Table Web 3"/>
    <w:basedOn w:val="af"/>
    <w:qFormat/>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e">
    <w:name w:val="Table Professional"/>
    <w:basedOn w:val="af"/>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ff">
    <w:name w:val="Strong"/>
    <w:basedOn w:val="ae"/>
    <w:qFormat/>
    <w:rPr>
      <w:b/>
      <w:bCs/>
    </w:rPr>
  </w:style>
  <w:style w:type="character" w:styleId="afffff0">
    <w:name w:val="endnote reference"/>
    <w:basedOn w:val="ae"/>
    <w:rPr>
      <w:vertAlign w:val="superscript"/>
    </w:rPr>
  </w:style>
  <w:style w:type="character" w:styleId="afffff1">
    <w:name w:val="page number"/>
    <w:basedOn w:val="ae"/>
  </w:style>
  <w:style w:type="character" w:styleId="afffff2">
    <w:name w:val="FollowedHyperlink"/>
    <w:rPr>
      <w:color w:val="800080"/>
      <w:u w:val="none"/>
    </w:rPr>
  </w:style>
  <w:style w:type="character" w:styleId="afffff3">
    <w:name w:val="Emphasis"/>
    <w:basedOn w:val="ae"/>
    <w:qFormat/>
    <w:rPr>
      <w:i/>
      <w:iCs/>
    </w:rPr>
  </w:style>
  <w:style w:type="character" w:styleId="afffff4">
    <w:name w:val="line number"/>
    <w:basedOn w:val="ae"/>
  </w:style>
  <w:style w:type="character" w:styleId="HTML3">
    <w:name w:val="HTML Definition"/>
    <w:basedOn w:val="ae"/>
    <w:qFormat/>
    <w:rPr>
      <w:i/>
      <w:iCs/>
    </w:rPr>
  </w:style>
  <w:style w:type="character" w:styleId="HTML4">
    <w:name w:val="HTML Typewriter"/>
    <w:basedOn w:val="ae"/>
    <w:qFormat/>
    <w:rPr>
      <w:rFonts w:ascii="Courier New" w:hAnsi="Courier New" w:cs="Courier New"/>
      <w:sz w:val="20"/>
      <w:szCs w:val="20"/>
    </w:rPr>
  </w:style>
  <w:style w:type="character" w:styleId="HTML5">
    <w:name w:val="HTML Acronym"/>
    <w:basedOn w:val="ae"/>
    <w:qFormat/>
  </w:style>
  <w:style w:type="character" w:styleId="HTML6">
    <w:name w:val="HTML Variable"/>
    <w:basedOn w:val="ae"/>
    <w:qFormat/>
    <w:rPr>
      <w:i/>
      <w:iCs/>
    </w:rPr>
  </w:style>
  <w:style w:type="character" w:styleId="afffff5">
    <w:name w:val="Hyperlink"/>
    <w:aliases w:val="超级链接"/>
    <w:uiPriority w:val="99"/>
    <w:rPr>
      <w:color w:val="0000FF"/>
      <w:u w:val="none"/>
    </w:rPr>
  </w:style>
  <w:style w:type="character" w:styleId="HTML7">
    <w:name w:val="HTML Code"/>
    <w:basedOn w:val="ae"/>
    <w:qFormat/>
    <w:rPr>
      <w:rFonts w:ascii="Courier New" w:hAnsi="Courier New" w:cs="Courier New"/>
      <w:sz w:val="20"/>
      <w:szCs w:val="20"/>
    </w:rPr>
  </w:style>
  <w:style w:type="character" w:styleId="afffff6">
    <w:name w:val="annotation reference"/>
    <w:basedOn w:val="ae"/>
    <w:qFormat/>
    <w:rPr>
      <w:sz w:val="21"/>
      <w:szCs w:val="21"/>
    </w:rPr>
  </w:style>
  <w:style w:type="character" w:styleId="HTML8">
    <w:name w:val="HTML Cite"/>
    <w:basedOn w:val="ae"/>
    <w:rPr>
      <w:i/>
      <w:iCs/>
    </w:rPr>
  </w:style>
  <w:style w:type="character" w:styleId="afffff7">
    <w:name w:val="footnote reference"/>
    <w:basedOn w:val="ae"/>
    <w:rPr>
      <w:vertAlign w:val="superscript"/>
    </w:rPr>
  </w:style>
  <w:style w:type="character" w:styleId="HTML9">
    <w:name w:val="HTML Keyboard"/>
    <w:basedOn w:val="ae"/>
    <w:rPr>
      <w:rFonts w:ascii="Courier New" w:hAnsi="Courier New" w:cs="Courier New"/>
      <w:sz w:val="20"/>
      <w:szCs w:val="20"/>
    </w:rPr>
  </w:style>
  <w:style w:type="character" w:styleId="HTMLa">
    <w:name w:val="HTML Sample"/>
    <w:basedOn w:val="ae"/>
    <w:rPr>
      <w:rFonts w:ascii="Courier New" w:hAnsi="Courier New" w:cs="Courier New"/>
    </w:rPr>
  </w:style>
  <w:style w:type="character" w:customStyle="1" w:styleId="afff7">
    <w:name w:val="页眉 字符"/>
    <w:aliases w:val="ho 字符,header odd 字符,index 字符,header odd1 字符,header odd2 字符,header odd3 字符,header odd4 字符,header odd5 字符,header odd6 字符"/>
    <w:basedOn w:val="ae"/>
    <w:link w:val="afff6"/>
    <w:qFormat/>
    <w:rPr>
      <w:sz w:val="18"/>
      <w:szCs w:val="18"/>
    </w:rPr>
  </w:style>
  <w:style w:type="character" w:customStyle="1" w:styleId="afff4">
    <w:name w:val="页脚 字符"/>
    <w:basedOn w:val="ae"/>
    <w:link w:val="afff3"/>
    <w:qFormat/>
    <w:rPr>
      <w:sz w:val="18"/>
      <w:szCs w:val="18"/>
    </w:rPr>
  </w:style>
  <w:style w:type="character" w:customStyle="1" w:styleId="10">
    <w:name w:val="标题 1 字符"/>
    <w:aliases w:val="H1 字符,HLD Telfort 字符,R1 字符,H11 字符,E1 字符,h1 字符,Head 1 (Chapter heading) 字符,l1 字符,Titre§ 字符,Section Head 字符,Titre A 字符,heading 1 Char 字符,h11 字符,h12 字符,h13 字符,h14 字符,h15 字符,h16 字符,Head 1 字符,Slides 1 字符,heading 1 字符,1. heading 1 字符,标准章 字符,PIM 1 字符"/>
    <w:basedOn w:val="ae"/>
    <w:link w:val="1"/>
    <w:qFormat/>
    <w:rPr>
      <w:rFonts w:ascii="Book Antiqua" w:eastAsia="黑体" w:hAnsi="Book Antiqua" w:cs="Book Antiqua"/>
      <w:b/>
      <w:bCs/>
      <w:kern w:val="2"/>
      <w:sz w:val="44"/>
      <w:szCs w:val="44"/>
    </w:rPr>
  </w:style>
  <w:style w:type="character" w:customStyle="1" w:styleId="2Char">
    <w:name w:val="标题 2 Char"/>
    <w:aliases w:val="Heading 2 Hidden Char,Heading 2 CCBS Char,第一章 标题 2 Char,ISO1 Char,2nd level Char,DO NOT USE_h2 Char,chn Char,Chapter Number/Appendix Letter Char,sect 1.2 Char,PIM2 Char,body Char,H2 Char1,Telfort HLD 2 Char1,R2 Char1,2 Char1,heading 2 Char1"/>
    <w:basedOn w:val="ae"/>
    <w:qFormat/>
    <w:rPr>
      <w:rFonts w:asciiTheme="majorHAnsi" w:eastAsiaTheme="majorEastAsia" w:hAnsiTheme="majorHAnsi" w:cstheme="majorBidi"/>
      <w:b/>
      <w:bCs/>
      <w:sz w:val="32"/>
      <w:szCs w:val="32"/>
    </w:rPr>
  </w:style>
  <w:style w:type="character" w:customStyle="1" w:styleId="32">
    <w:name w:val="标题 3 字符"/>
    <w:aliases w:val="HLD Telfort 3 字符,E3 字符,Underrubrik2 字符,h3 字符,l3 字符,3 字符,list 3 字符,Head 3 字符,1.1.1 字符,3rd level 字符,Titre C 字符,sub-sub 字符,subsect 字符,sub section header 字符,sh3 字符,Level 3 Topic Heading 字符,Sub-paragraaf 字符,H3 字符,heading 3 字符,Heading 3 Char 字符,h 字符"/>
    <w:basedOn w:val="ae"/>
    <w:link w:val="31"/>
    <w:qFormat/>
    <w:rPr>
      <w:rFonts w:ascii="Book Antiqua" w:eastAsia="微软雅黑" w:hAnsi="Book Antiqua" w:cs="宋体"/>
      <w:sz w:val="32"/>
      <w:szCs w:val="32"/>
    </w:rPr>
  </w:style>
  <w:style w:type="character" w:customStyle="1" w:styleId="42">
    <w:name w:val="标题 4 字符"/>
    <w:aliases w:val="HLD Telfort 4 字符,E4 字符,h4 字符,heading 4 字符,heading 4 + Indent: Left 0.5 in 字符,H4 字符,Ref Heading 1 字符,rh1 字符,Heading sql 字符,sect 1.2.3.4 字符,PIM 4 字符,1.1.1.1 Heading 4 字符,h41 字符,heading 41 字符,h42 字符,heading 42 字符,h43 字符,H41 字符,H42 字符,H43 字符,H411 字符"/>
    <w:basedOn w:val="ae"/>
    <w:link w:val="41"/>
    <w:qFormat/>
    <w:rPr>
      <w:rFonts w:ascii="Times New Roman" w:eastAsia="微软雅黑" w:hAnsi="Times New Roman" w:cs="Times New Roman"/>
      <w:bCs/>
      <w:sz w:val="28"/>
      <w:szCs w:val="21"/>
    </w:rPr>
  </w:style>
  <w:style w:type="character" w:customStyle="1" w:styleId="52">
    <w:name w:val="标题 5 字符"/>
    <w:aliases w:val="h5 字符,heading 5 字符,Heading 5 Char 字符,H5 字符,l5 字符,hm 字符,Table label 字符,mh2 字符,Module heading 2 字符,Head 5 字符,list 5 字符,IS41 Heading 5 字符,h51 字符,Heading5 字符,PIM 5 字符,PIM 5 Char Char Char Char 字符,PIM 5 Char Char 字符,PIM 5 Char 字符,dash 字符,ds 字符,dd 字符"/>
    <w:basedOn w:val="ae"/>
    <w:link w:val="51"/>
    <w:qFormat/>
    <w:rPr>
      <w:rFonts w:ascii="Times New Roman" w:eastAsia="宋体" w:hAnsi="Times New Roman" w:cs="Arial"/>
      <w:b/>
      <w:bCs/>
      <w:sz w:val="28"/>
      <w:szCs w:val="28"/>
    </w:rPr>
  </w:style>
  <w:style w:type="character" w:customStyle="1" w:styleId="60">
    <w:name w:val="标题 6 字符"/>
    <w:aliases w:val="H6 字符,Appendix 字符,T1 字符,heading 6 字符,h6 字符,Bullet list 字符,Bullet list1 字符,Bullet list2 字符,Bullet list11 字符,Bullet list3 字符,Bullet list12 字符,Bullet list21 字符,Bullet list111 字符,Bullet lis 字符,l6 字符,hsm 字符,cnp 字符,Caption number (page-wide) 字符,6 字符"/>
    <w:basedOn w:val="ae"/>
    <w:link w:val="6"/>
    <w:qFormat/>
    <w:rPr>
      <w:rFonts w:ascii="Arial" w:eastAsia="黑体" w:hAnsi="Arial" w:cs="Times New Roman"/>
      <w:b/>
      <w:bCs/>
      <w:szCs w:val="21"/>
    </w:rPr>
  </w:style>
  <w:style w:type="character" w:customStyle="1" w:styleId="70">
    <w:name w:val="标题 7 字符"/>
    <w:aliases w:val="L7 字符,heading 7 字符,h7 字符,letter list 字符,lettered list 字符,letter list1 字符,lettered list1 字符,letter list2 字符,lettered list2 字符,letter list11 字符,lettered list11 字符,letter list3 字符,lettered list3 字符,letter list12 字符,lettered list12 字符"/>
    <w:basedOn w:val="ae"/>
    <w:link w:val="7"/>
    <w:uiPriority w:val="9"/>
    <w:qFormat/>
    <w:rPr>
      <w:rFonts w:ascii="Book Antiqua" w:eastAsia="黑体" w:hAnsi="Book Antiqua" w:cs="Book Antiqua"/>
      <w:b/>
      <w:kern w:val="2"/>
      <w:sz w:val="44"/>
      <w:szCs w:val="44"/>
    </w:rPr>
  </w:style>
  <w:style w:type="character" w:customStyle="1" w:styleId="80">
    <w:name w:val="标题 8 字符"/>
    <w:aliases w:val="heading 8 字符,Annex 字符,Vedlegg 字符,h8 字符,8 字符,Condition 字符,tt 字符,tt1 字符,z 字符,z1 字符,Legal Level 1.1.1. 字符,Body Text 7 字符"/>
    <w:basedOn w:val="ae"/>
    <w:link w:val="8"/>
    <w:uiPriority w:val="9"/>
    <w:qFormat/>
    <w:rPr>
      <w:rFonts w:ascii="Book Antiqua" w:eastAsia="黑体" w:hAnsi="Book Antiqua"/>
      <w:bCs/>
      <w:sz w:val="36"/>
      <w:szCs w:val="36"/>
      <w:lang w:eastAsia="en-US"/>
    </w:rPr>
  </w:style>
  <w:style w:type="character" w:customStyle="1" w:styleId="90">
    <w:name w:val="标题 9 字符"/>
    <w:aliases w:val="heading 9 字符,Annex1 字符, Appen 1 字符,Appen 1 字符,h9 字符"/>
    <w:basedOn w:val="ae"/>
    <w:link w:val="9"/>
    <w:uiPriority w:val="9"/>
    <w:qFormat/>
    <w:rPr>
      <w:rFonts w:ascii="Book Antiqua" w:eastAsia="微软雅黑" w:hAnsi="Book Antiqua"/>
      <w:sz w:val="32"/>
      <w:szCs w:val="32"/>
    </w:rPr>
  </w:style>
  <w:style w:type="paragraph" w:customStyle="1" w:styleId="BlockLabel">
    <w:name w:val="Block Label"/>
    <w:basedOn w:val="ad"/>
    <w:next w:val="ad"/>
    <w:link w:val="BlockLabelChar"/>
    <w:qFormat/>
    <w:pPr>
      <w:keepNext/>
      <w:keepLines/>
      <w:widowControl/>
      <w:numPr>
        <w:ilvl w:val="3"/>
        <w:numId w:val="1"/>
      </w:numPr>
      <w:topLinePunct/>
      <w:adjustRightInd w:val="0"/>
      <w:snapToGrid w:val="0"/>
      <w:spacing w:before="300" w:after="80" w:line="240" w:lineRule="atLeast"/>
      <w:jc w:val="left"/>
      <w:outlineLvl w:val="3"/>
    </w:pPr>
    <w:rPr>
      <w:rFonts w:ascii="Book Antiqua" w:eastAsia="黑体" w:hAnsi="Book Antiqua" w:cs="Book Antiqua"/>
      <w:bCs/>
      <w:kern w:val="0"/>
      <w:sz w:val="26"/>
      <w:szCs w:val="26"/>
    </w:rPr>
  </w:style>
  <w:style w:type="paragraph" w:customStyle="1" w:styleId="Cover1">
    <w:name w:val="Cover1"/>
    <w:basedOn w:val="ad"/>
    <w:pPr>
      <w:widowControl/>
      <w:topLinePunct/>
      <w:adjustRightInd w:val="0"/>
      <w:snapToGrid w:val="0"/>
      <w:spacing w:before="80" w:after="80"/>
      <w:jc w:val="left"/>
    </w:pPr>
    <w:rPr>
      <w:rFonts w:ascii="Arial" w:eastAsia="黑体" w:hAnsi="Arial" w:cs="Arial"/>
      <w:b/>
      <w:bCs/>
      <w:kern w:val="0"/>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d"/>
    <w:pPr>
      <w:adjustRightInd w:val="0"/>
      <w:snapToGrid w:val="0"/>
      <w:spacing w:before="80" w:after="80" w:line="240" w:lineRule="atLeast"/>
      <w:jc w:val="left"/>
    </w:pPr>
    <w:rPr>
      <w:rFonts w:ascii="Arial" w:eastAsia="黑体" w:hAnsi="Arial" w:cs="Arial"/>
      <w:b/>
      <w:bCs/>
      <w:spacing w:val="-4"/>
      <w:sz w:val="22"/>
    </w:rPr>
  </w:style>
  <w:style w:type="paragraph" w:customStyle="1" w:styleId="Cover5">
    <w:name w:val="Cover 5"/>
    <w:basedOn w:val="ad"/>
    <w:pPr>
      <w:topLinePunct/>
      <w:adjustRightInd w:val="0"/>
      <w:snapToGrid w:val="0"/>
      <w:jc w:val="left"/>
    </w:pPr>
    <w:rPr>
      <w:rFonts w:ascii="Times New Roman" w:eastAsia="宋体" w:hAnsi="Times New Roman" w:cs="Arial"/>
      <w:sz w:val="18"/>
      <w:szCs w:val="18"/>
    </w:rPr>
  </w:style>
  <w:style w:type="table" w:customStyle="1" w:styleId="TableNoFrame">
    <w:name w:val="Table No Frame"/>
    <w:basedOn w:val="affffa"/>
    <w:semiHidden/>
    <w:pPr>
      <w:adjustRightInd/>
      <w:snapToGrid/>
      <w:jc w:val="left"/>
    </w:pPr>
    <w:tblPr/>
    <w:trPr>
      <w:cantSplit/>
    </w:trPr>
  </w:style>
  <w:style w:type="paragraph" w:customStyle="1" w:styleId="Figure">
    <w:name w:val="Figure"/>
    <w:basedOn w:val="ad"/>
    <w:next w:val="ad"/>
    <w:link w:val="FigureChar"/>
    <w:pPr>
      <w:widowControl/>
      <w:topLinePunct/>
      <w:adjustRightInd w:val="0"/>
      <w:snapToGrid w:val="0"/>
      <w:spacing w:before="160" w:after="160" w:line="240" w:lineRule="atLeast"/>
      <w:ind w:left="1701"/>
      <w:jc w:val="left"/>
    </w:pPr>
    <w:rPr>
      <w:rFonts w:ascii="Times New Roman" w:eastAsia="宋体" w:hAnsi="Times New Roman" w:cs="Arial"/>
      <w:szCs w:val="21"/>
    </w:rPr>
  </w:style>
  <w:style w:type="paragraph" w:customStyle="1" w:styleId="FigureDescription">
    <w:name w:val="Figure Description"/>
    <w:next w:val="Figure"/>
    <w:link w:val="FigureDescriptionChar"/>
    <w:qFormat/>
    <w:pPr>
      <w:keepNext/>
      <w:numPr>
        <w:ilvl w:val="7"/>
        <w:numId w:val="1"/>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pPr>
      <w:widowControl w:val="0"/>
      <w:adjustRightInd w:val="0"/>
      <w:snapToGrid w:val="0"/>
      <w:spacing w:line="240" w:lineRule="atLeast"/>
    </w:pPr>
    <w:rPr>
      <w:rFonts w:cs="Arial"/>
      <w:sz w:val="18"/>
      <w:szCs w:val="18"/>
      <w:lang w:eastAsia="en-US"/>
    </w:rPr>
  </w:style>
  <w:style w:type="paragraph" w:customStyle="1" w:styleId="HeadingLeft">
    <w:name w:val="Heading Left"/>
    <w:basedOn w:val="ad"/>
    <w:pPr>
      <w:widowControl/>
      <w:topLinePunct/>
      <w:adjustRightInd w:val="0"/>
      <w:snapToGrid w:val="0"/>
      <w:spacing w:line="240" w:lineRule="atLeast"/>
      <w:jc w:val="left"/>
    </w:pPr>
    <w:rPr>
      <w:rFonts w:ascii="Times New Roman" w:eastAsia="宋体" w:hAnsi="Times New Roman" w:cs="Arial"/>
      <w:sz w:val="20"/>
      <w:szCs w:val="20"/>
    </w:rPr>
  </w:style>
  <w:style w:type="paragraph" w:customStyle="1" w:styleId="HeadingRight">
    <w:name w:val="Heading Right"/>
    <w:basedOn w:val="ad"/>
    <w:pPr>
      <w:widowControl/>
      <w:topLinePunct/>
      <w:adjustRightInd w:val="0"/>
      <w:snapToGrid w:val="0"/>
      <w:spacing w:line="240" w:lineRule="atLeast"/>
      <w:jc w:val="right"/>
    </w:pPr>
    <w:rPr>
      <w:rFonts w:ascii="Times New Roman" w:eastAsia="宋体" w:hAnsi="Times New Roman" w:cs="Arial"/>
      <w:sz w:val="20"/>
      <w:szCs w:val="20"/>
    </w:rPr>
  </w:style>
  <w:style w:type="paragraph" w:customStyle="1" w:styleId="Heading1NoNumber">
    <w:name w:val="Heading1 No Number"/>
    <w:basedOn w:val="1"/>
    <w:next w:val="ad"/>
    <w:pPr>
      <w:pageBreakBefore/>
      <w:numPr>
        <w:numId w:val="0"/>
      </w:numPr>
    </w:pPr>
  </w:style>
  <w:style w:type="paragraph" w:customStyle="1" w:styleId="Heading2NoNumber">
    <w:name w:val="Heading2 No Number"/>
    <w:basedOn w:val="21"/>
    <w:next w:val="ad"/>
    <w:pPr>
      <w:numPr>
        <w:ilvl w:val="0"/>
        <w:numId w:val="0"/>
      </w:numPr>
      <w:outlineLvl w:val="9"/>
    </w:pPr>
  </w:style>
  <w:style w:type="paragraph" w:customStyle="1" w:styleId="Heading3NoNumber">
    <w:name w:val="Heading3 No Number"/>
    <w:basedOn w:val="31"/>
    <w:next w:val="ad"/>
    <w:pPr>
      <w:numPr>
        <w:ilvl w:val="0"/>
        <w:numId w:val="0"/>
      </w:numPr>
      <w:outlineLvl w:val="9"/>
    </w:pPr>
    <w:rPr>
      <w:rFonts w:cs="Book Antiqua"/>
      <w:sz w:val="26"/>
    </w:rPr>
  </w:style>
  <w:style w:type="paragraph" w:customStyle="1" w:styleId="Heading4NoNumber">
    <w:name w:val="Heading4 No Number"/>
    <w:basedOn w:val="ad"/>
    <w:semiHidden/>
    <w:pPr>
      <w:keepNext/>
      <w:widowControl/>
      <w:topLinePunct/>
      <w:adjustRightInd w:val="0"/>
      <w:snapToGrid w:val="0"/>
      <w:spacing w:before="200" w:after="160" w:line="240" w:lineRule="atLeast"/>
      <w:ind w:left="1701"/>
      <w:jc w:val="left"/>
    </w:pPr>
    <w:rPr>
      <w:rFonts w:ascii="Times New Roman" w:eastAsia="黑体" w:hAnsi="Times New Roman" w:cs="Arial"/>
      <w:bCs/>
      <w:spacing w:val="-4"/>
      <w:szCs w:val="21"/>
    </w:rPr>
  </w:style>
  <w:style w:type="paragraph" w:customStyle="1" w:styleId="AboutThisChapter">
    <w:name w:val="About This Chapter"/>
    <w:basedOn w:val="Heading2NoNumber"/>
    <w:next w:val="ad"/>
    <w:pPr>
      <w:spacing w:after="560"/>
    </w:pPr>
  </w:style>
  <w:style w:type="paragraph" w:customStyle="1" w:styleId="ItemList">
    <w:name w:val="Item List"/>
    <w:link w:val="ItemListChar"/>
    <w:pPr>
      <w:numPr>
        <w:numId w:val="13"/>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d"/>
    <w:pPr>
      <w:widowControl/>
      <w:numPr>
        <w:numId w:val="14"/>
      </w:numPr>
      <w:tabs>
        <w:tab w:val="clear" w:pos="170"/>
        <w:tab w:val="left" w:pos="284"/>
      </w:tabs>
      <w:topLinePunct/>
      <w:adjustRightInd w:val="0"/>
      <w:snapToGrid w:val="0"/>
      <w:spacing w:before="80" w:after="80" w:line="240" w:lineRule="atLeast"/>
      <w:ind w:left="284" w:hanging="284"/>
      <w:jc w:val="left"/>
    </w:pPr>
    <w:rPr>
      <w:rFonts w:ascii="Times New Roman" w:eastAsia="宋体" w:hAnsi="Times New Roman" w:cs="Arial"/>
      <w:kern w:val="0"/>
      <w:szCs w:val="21"/>
    </w:rPr>
  </w:style>
  <w:style w:type="paragraph" w:customStyle="1" w:styleId="ItemListText">
    <w:name w:val="Item List Text"/>
    <w:pPr>
      <w:adjustRightInd w:val="0"/>
      <w:snapToGrid w:val="0"/>
      <w:spacing w:before="80" w:after="80" w:line="240" w:lineRule="atLeast"/>
      <w:ind w:left="2126"/>
    </w:pPr>
    <w:rPr>
      <w:kern w:val="2"/>
      <w:sz w:val="21"/>
      <w:szCs w:val="21"/>
    </w:rPr>
  </w:style>
  <w:style w:type="paragraph" w:customStyle="1" w:styleId="ItemStep">
    <w:name w:val="Item Step"/>
    <w:link w:val="ItemStepChar"/>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rPr>
      <w:rFonts w:ascii="Arial" w:eastAsia="黑体" w:hAnsi="Arial"/>
      <w:sz w:val="30"/>
      <w:lang w:eastAsia="en-US"/>
    </w:rPr>
  </w:style>
  <w:style w:type="paragraph" w:customStyle="1" w:styleId="CAUTIONHeading">
    <w:name w:val="CAUTION Heading"/>
    <w:basedOn w:val="ad"/>
    <w:pPr>
      <w:keepNext/>
      <w:widowControl/>
      <w:pBdr>
        <w:top w:val="single" w:sz="12" w:space="4" w:color="auto"/>
      </w:pBdr>
      <w:topLinePunct/>
      <w:adjustRightInd w:val="0"/>
      <w:snapToGrid w:val="0"/>
      <w:spacing w:before="80" w:after="80" w:line="240" w:lineRule="atLeast"/>
      <w:ind w:left="1701"/>
      <w:jc w:val="left"/>
    </w:pPr>
    <w:rPr>
      <w:rFonts w:ascii="Book Antiqua" w:eastAsia="黑体" w:hAnsi="Book Antiqua" w:cs="Arial"/>
      <w:bCs/>
      <w:szCs w:val="21"/>
    </w:rPr>
  </w:style>
  <w:style w:type="paragraph" w:customStyle="1" w:styleId="NotesHeadinginTable">
    <w:name w:val="Notes Heading in Table"/>
    <w:next w:val="NotesTextinTable"/>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
    <w:name w:val="CAUTION Text"/>
    <w:basedOn w:val="ad"/>
    <w:pPr>
      <w:keepLines/>
      <w:widowControl/>
      <w:pBdr>
        <w:bottom w:val="single" w:sz="12" w:space="4" w:color="auto"/>
      </w:pBdr>
      <w:topLinePunct/>
      <w:adjustRightInd w:val="0"/>
      <w:snapToGrid w:val="0"/>
      <w:spacing w:before="80" w:after="80" w:line="240" w:lineRule="atLeast"/>
      <w:ind w:left="1701"/>
      <w:jc w:val="left"/>
    </w:pPr>
    <w:rPr>
      <w:rFonts w:ascii="Times New Roman" w:eastAsia="楷体_GB2312" w:hAnsi="Times New Roman" w:cs="Arial"/>
      <w:iCs/>
      <w:szCs w:val="21"/>
    </w:rPr>
  </w:style>
  <w:style w:type="paragraph" w:customStyle="1" w:styleId="CAUTIONTextList">
    <w:name w:val="CAUTION Text List"/>
    <w:basedOn w:val="CAUTIONText"/>
    <w:pPr>
      <w:keepNext/>
      <w:numPr>
        <w:numId w:val="15"/>
      </w:numPr>
    </w:pPr>
  </w:style>
  <w:style w:type="table" w:customStyle="1" w:styleId="Table">
    <w:name w:val="Table"/>
    <w:basedOn w:val="affffe"/>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ffffa"/>
    <w:pPr>
      <w:jc w:val="left"/>
    </w:pPr>
    <w:rPr>
      <w:rFonts w:cs="Arial"/>
      <w:sz w:val="21"/>
      <w:szCs w:val="21"/>
    </w:rPr>
    <w:tblPr/>
    <w:trPr>
      <w:cantSplit/>
    </w:trPr>
  </w:style>
  <w:style w:type="paragraph" w:customStyle="1" w:styleId="Step">
    <w:name w:val="Step"/>
    <w:basedOn w:val="ad"/>
    <w:pPr>
      <w:widowControl/>
      <w:numPr>
        <w:ilvl w:val="5"/>
        <w:numId w:val="1"/>
      </w:numPr>
      <w:topLinePunct/>
      <w:adjustRightInd w:val="0"/>
      <w:snapToGrid w:val="0"/>
      <w:spacing w:before="160" w:after="160" w:line="240" w:lineRule="atLeast"/>
      <w:jc w:val="left"/>
      <w:outlineLvl w:val="5"/>
    </w:pPr>
    <w:rPr>
      <w:rFonts w:ascii="Times New Roman" w:eastAsia="宋体" w:hAnsi="Times New Roman" w:cs="Arial"/>
      <w:snapToGrid w:val="0"/>
      <w:kern w:val="0"/>
      <w:szCs w:val="21"/>
    </w:rPr>
  </w:style>
  <w:style w:type="paragraph" w:customStyle="1" w:styleId="SubItemList">
    <w:name w:val="Sub Item List"/>
    <w:basedOn w:val="ad"/>
    <w:pPr>
      <w:widowControl/>
      <w:numPr>
        <w:numId w:val="16"/>
      </w:numPr>
      <w:topLinePunct/>
      <w:adjustRightInd w:val="0"/>
      <w:snapToGrid w:val="0"/>
      <w:spacing w:before="80" w:after="80" w:line="240" w:lineRule="atLeast"/>
      <w:jc w:val="left"/>
    </w:pPr>
    <w:rPr>
      <w:rFonts w:ascii="Times New Roman" w:eastAsia="宋体" w:hAnsi="Times New Roman" w:cs="Arial"/>
      <w:szCs w:val="21"/>
    </w:rPr>
  </w:style>
  <w:style w:type="paragraph" w:customStyle="1" w:styleId="SubItemListText">
    <w:name w:val="Sub Item List Text"/>
    <w:pPr>
      <w:adjustRightInd w:val="0"/>
      <w:snapToGrid w:val="0"/>
      <w:spacing w:before="80" w:after="80" w:line="240" w:lineRule="atLeast"/>
      <w:ind w:left="2410"/>
    </w:pPr>
    <w:rPr>
      <w:kern w:val="2"/>
      <w:sz w:val="21"/>
      <w:szCs w:val="21"/>
    </w:rPr>
  </w:style>
  <w:style w:type="character" w:customStyle="1" w:styleId="affff5">
    <w:name w:val="标题 字符"/>
    <w:basedOn w:val="ae"/>
    <w:link w:val="affff4"/>
    <w:rPr>
      <w:rFonts w:ascii="Arial" w:eastAsia="黑体" w:hAnsi="Arial" w:cs="Arial"/>
      <w:b/>
      <w:bCs/>
      <w:sz w:val="48"/>
      <w:szCs w:val="32"/>
    </w:rPr>
  </w:style>
  <w:style w:type="paragraph" w:customStyle="1" w:styleId="TableDescription">
    <w:name w:val="Table Description"/>
    <w:basedOn w:val="ad"/>
    <w:next w:val="ad"/>
    <w:link w:val="TableDescriptionChar"/>
    <w:qFormat/>
    <w:pPr>
      <w:keepNext/>
      <w:widowControl/>
      <w:numPr>
        <w:ilvl w:val="8"/>
        <w:numId w:val="1"/>
      </w:numPr>
      <w:topLinePunct/>
      <w:adjustRightInd w:val="0"/>
      <w:snapToGrid w:val="0"/>
      <w:spacing w:before="320" w:after="80" w:line="240" w:lineRule="atLeast"/>
      <w:jc w:val="left"/>
    </w:pPr>
    <w:rPr>
      <w:rFonts w:ascii="Times New Roman" w:eastAsia="黑体" w:hAnsi="Times New Roman" w:cs="Arial"/>
      <w:spacing w:val="-4"/>
      <w:szCs w:val="21"/>
    </w:rPr>
  </w:style>
  <w:style w:type="paragraph" w:customStyle="1" w:styleId="TableNote">
    <w:name w:val="Table Note"/>
    <w:basedOn w:val="ad"/>
    <w:pPr>
      <w:widowControl/>
      <w:topLinePunct/>
      <w:adjustRightInd w:val="0"/>
      <w:snapToGrid w:val="0"/>
      <w:spacing w:before="80" w:after="80" w:line="240" w:lineRule="atLeast"/>
      <w:ind w:left="1701"/>
      <w:jc w:val="left"/>
    </w:pPr>
    <w:rPr>
      <w:rFonts w:ascii="Times New Roman" w:eastAsia="宋体" w:hAnsi="Times New Roman" w:cs="Arial"/>
      <w:sz w:val="18"/>
      <w:szCs w:val="18"/>
    </w:rPr>
  </w:style>
  <w:style w:type="paragraph" w:customStyle="1" w:styleId="TerminalDisplay">
    <w:name w:val="Terminal Display"/>
    <w:pPr>
      <w:snapToGrid w:val="0"/>
      <w:spacing w:line="240" w:lineRule="atLeast"/>
      <w:ind w:left="1701"/>
    </w:pPr>
    <w:rPr>
      <w:rFonts w:ascii="Courier New" w:hAnsi="Courier New" w:cs="Courier New"/>
      <w:snapToGrid w:val="0"/>
      <w:spacing w:val="-1"/>
      <w:sz w:val="16"/>
      <w:szCs w:val="16"/>
    </w:rPr>
  </w:style>
  <w:style w:type="character" w:customStyle="1" w:styleId="afd">
    <w:name w:val="文档结构图 字符"/>
    <w:basedOn w:val="ae"/>
    <w:link w:val="afc"/>
    <w:uiPriority w:val="99"/>
    <w:rPr>
      <w:rFonts w:ascii="Times New Roman" w:eastAsia="宋体" w:hAnsi="Times New Roman" w:cs="Arial"/>
      <w:szCs w:val="21"/>
      <w:shd w:val="clear" w:color="auto" w:fill="000080"/>
    </w:rPr>
  </w:style>
  <w:style w:type="paragraph" w:customStyle="1" w:styleId="TerminalDisplayinTable">
    <w:name w:val="Terminal Display in Table"/>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pPr>
      <w:spacing w:before="80" w:after="80"/>
    </w:pPr>
    <w:rPr>
      <w:rFonts w:ascii="Arial" w:eastAsia="黑体" w:hAnsi="Arial"/>
      <w:sz w:val="36"/>
    </w:rPr>
  </w:style>
  <w:style w:type="paragraph" w:customStyle="1" w:styleId="TableHeading">
    <w:name w:val="Table Heading"/>
    <w:basedOn w:val="ad"/>
    <w:link w:val="TableHeadingChar"/>
    <w:pPr>
      <w:keepNext/>
      <w:topLinePunct/>
      <w:adjustRightInd w:val="0"/>
      <w:snapToGrid w:val="0"/>
      <w:spacing w:before="80" w:after="80" w:line="240" w:lineRule="atLeast"/>
      <w:jc w:val="left"/>
    </w:pPr>
    <w:rPr>
      <w:rFonts w:ascii="Book Antiqua" w:eastAsia="黑体" w:hAnsi="Book Antiqua" w:cs="Book Antiqua"/>
      <w:bCs/>
      <w:snapToGrid w:val="0"/>
      <w:kern w:val="0"/>
      <w:szCs w:val="21"/>
    </w:rPr>
  </w:style>
  <w:style w:type="paragraph" w:customStyle="1" w:styleId="TableText">
    <w:name w:val="Table Text"/>
    <w:aliases w:val="table text,Table Title,table titles,Table Titles,table title,tx,text,Bulleted"/>
    <w:basedOn w:val="ad"/>
    <w:link w:val="TableTextChar"/>
    <w:qFormat/>
    <w:pPr>
      <w:topLinePunct/>
      <w:adjustRightInd w:val="0"/>
      <w:snapToGrid w:val="0"/>
      <w:spacing w:before="80" w:after="80" w:line="240" w:lineRule="atLeast"/>
      <w:jc w:val="left"/>
    </w:pPr>
    <w:rPr>
      <w:rFonts w:ascii="Times New Roman" w:eastAsia="宋体" w:hAnsi="Times New Roman" w:cs="Arial"/>
      <w:snapToGrid w:val="0"/>
      <w:kern w:val="0"/>
      <w:szCs w:val="21"/>
    </w:rPr>
  </w:style>
  <w:style w:type="paragraph" w:customStyle="1" w:styleId="HeadingMiddle">
    <w:name w:val="Heading Middle"/>
    <w:pPr>
      <w:adjustRightInd w:val="0"/>
      <w:snapToGrid w:val="0"/>
      <w:spacing w:line="240" w:lineRule="atLeast"/>
      <w:jc w:val="center"/>
    </w:pPr>
    <w:rPr>
      <w:rFonts w:cs="Arial"/>
      <w:snapToGrid w:val="0"/>
    </w:rPr>
  </w:style>
  <w:style w:type="character" w:customStyle="1" w:styleId="af2">
    <w:name w:val="宏文本 字符"/>
    <w:basedOn w:val="ae"/>
    <w:link w:val="af1"/>
    <w:rPr>
      <w:rFonts w:ascii="Courier New" w:eastAsia="宋体" w:hAnsi="Courier New" w:cs="Courier New"/>
      <w:sz w:val="24"/>
      <w:szCs w:val="24"/>
    </w:rPr>
  </w:style>
  <w:style w:type="character" w:customStyle="1" w:styleId="affff">
    <w:name w:val="脚注文本 字符"/>
    <w:basedOn w:val="ae"/>
    <w:link w:val="afffe"/>
    <w:rPr>
      <w:rFonts w:ascii="Times New Roman" w:eastAsia="宋体" w:hAnsi="Times New Roman" w:cs="Arial"/>
      <w:sz w:val="18"/>
      <w:szCs w:val="18"/>
    </w:rPr>
  </w:style>
  <w:style w:type="character" w:customStyle="1" w:styleId="afff2">
    <w:name w:val="批注框文本 字符"/>
    <w:basedOn w:val="ae"/>
    <w:link w:val="afff1"/>
    <w:uiPriority w:val="99"/>
    <w:rPr>
      <w:rFonts w:ascii="Times New Roman" w:eastAsia="宋体" w:hAnsi="Times New Roman" w:cs="Arial"/>
      <w:sz w:val="18"/>
      <w:szCs w:val="18"/>
    </w:rPr>
  </w:style>
  <w:style w:type="character" w:customStyle="1" w:styleId="aff0">
    <w:name w:val="批注文字 字符"/>
    <w:basedOn w:val="ae"/>
    <w:link w:val="aff"/>
    <w:rPr>
      <w:rFonts w:ascii="Times New Roman" w:eastAsia="宋体" w:hAnsi="Times New Roman" w:cs="Arial"/>
      <w:szCs w:val="21"/>
    </w:rPr>
  </w:style>
  <w:style w:type="character" w:customStyle="1" w:styleId="affff7">
    <w:name w:val="批注主题 字符"/>
    <w:basedOn w:val="aff0"/>
    <w:link w:val="affff6"/>
    <w:rPr>
      <w:rFonts w:ascii="Times New Roman" w:eastAsia="宋体" w:hAnsi="Times New Roman" w:cs="Arial"/>
      <w:b/>
      <w:bCs/>
      <w:szCs w:val="21"/>
    </w:rPr>
  </w:style>
  <w:style w:type="character" w:customStyle="1" w:styleId="afff0">
    <w:name w:val="尾注文本 字符"/>
    <w:basedOn w:val="ae"/>
    <w:link w:val="afff"/>
    <w:rPr>
      <w:rFonts w:ascii="Times New Roman" w:eastAsia="宋体" w:hAnsi="Times New Roman" w:cs="Arial"/>
      <w:szCs w:val="21"/>
    </w:rPr>
  </w:style>
  <w:style w:type="paragraph" w:customStyle="1" w:styleId="Contents">
    <w:name w:val="Contents"/>
    <w:basedOn w:val="Heading1NoNumber"/>
    <w:pPr>
      <w:outlineLvl w:val="9"/>
    </w:pPr>
  </w:style>
  <w:style w:type="character" w:customStyle="1" w:styleId="HTML0">
    <w:name w:val="HTML 地址 字符"/>
    <w:basedOn w:val="ae"/>
    <w:link w:val="HTML"/>
    <w:rPr>
      <w:rFonts w:ascii="Times New Roman" w:eastAsia="宋体" w:hAnsi="Times New Roman" w:cs="Arial"/>
      <w:i/>
      <w:iCs/>
      <w:szCs w:val="21"/>
    </w:rPr>
  </w:style>
  <w:style w:type="character" w:customStyle="1" w:styleId="HTML2">
    <w:name w:val="HTML 预设格式 字符"/>
    <w:basedOn w:val="ae"/>
    <w:link w:val="HTML1"/>
    <w:rPr>
      <w:rFonts w:ascii="Courier New" w:eastAsia="宋体" w:hAnsi="Courier New" w:cs="Courier New"/>
      <w:sz w:val="20"/>
      <w:szCs w:val="20"/>
    </w:rPr>
  </w:style>
  <w:style w:type="character" w:customStyle="1" w:styleId="aff2">
    <w:name w:val="称呼 字符"/>
    <w:basedOn w:val="ae"/>
    <w:link w:val="aff1"/>
    <w:rPr>
      <w:rFonts w:ascii="Times New Roman" w:eastAsia="宋体" w:hAnsi="Times New Roman" w:cs="Arial"/>
      <w:szCs w:val="21"/>
    </w:rPr>
  </w:style>
  <w:style w:type="character" w:customStyle="1" w:styleId="affc">
    <w:name w:val="纯文本 字符"/>
    <w:basedOn w:val="ae"/>
    <w:link w:val="affb"/>
    <w:rPr>
      <w:rFonts w:ascii="宋体" w:eastAsia="宋体" w:hAnsi="Courier New" w:cs="Courier New"/>
      <w:szCs w:val="21"/>
    </w:rPr>
  </w:style>
  <w:style w:type="character" w:customStyle="1" w:styleId="af7">
    <w:name w:val="电子邮件签名 字符"/>
    <w:basedOn w:val="ae"/>
    <w:link w:val="af6"/>
    <w:rPr>
      <w:rFonts w:ascii="Times New Roman" w:eastAsia="宋体" w:hAnsi="Times New Roman" w:cs="Arial"/>
      <w:szCs w:val="21"/>
    </w:rPr>
  </w:style>
  <w:style w:type="character" w:customStyle="1" w:styleId="afffc">
    <w:name w:val="副标题 字符"/>
    <w:basedOn w:val="ae"/>
    <w:link w:val="afffb"/>
    <w:rPr>
      <w:rFonts w:ascii="Arial" w:eastAsia="宋体" w:hAnsi="Arial" w:cs="Arial"/>
      <w:b/>
      <w:bCs/>
      <w:kern w:val="28"/>
      <w:sz w:val="32"/>
      <w:szCs w:val="32"/>
    </w:rPr>
  </w:style>
  <w:style w:type="character" w:customStyle="1" w:styleId="aff4">
    <w:name w:val="结束语 字符"/>
    <w:basedOn w:val="ae"/>
    <w:link w:val="aff3"/>
    <w:rPr>
      <w:rFonts w:ascii="Times New Roman" w:eastAsia="宋体" w:hAnsi="Times New Roman" w:cs="Arial"/>
      <w:szCs w:val="21"/>
    </w:rPr>
  </w:style>
  <w:style w:type="character" w:customStyle="1" w:styleId="afff9">
    <w:name w:val="签名 字符"/>
    <w:basedOn w:val="ae"/>
    <w:link w:val="afff8"/>
    <w:rPr>
      <w:rFonts w:ascii="Times New Roman" w:eastAsia="宋体" w:hAnsi="Times New Roman" w:cs="Arial"/>
      <w:szCs w:val="21"/>
    </w:rPr>
  </w:style>
  <w:style w:type="character" w:customStyle="1" w:styleId="affe">
    <w:name w:val="日期 字符"/>
    <w:basedOn w:val="ae"/>
    <w:link w:val="affd"/>
    <w:rPr>
      <w:rFonts w:ascii="Times New Roman" w:eastAsia="宋体" w:hAnsi="Times New Roman" w:cs="Arial"/>
      <w:szCs w:val="21"/>
    </w:rPr>
  </w:style>
  <w:style w:type="character" w:customStyle="1" w:styleId="affff2">
    <w:name w:val="信息标题 字符"/>
    <w:basedOn w:val="ae"/>
    <w:link w:val="affff1"/>
    <w:rPr>
      <w:rFonts w:ascii="Arial" w:eastAsia="宋体" w:hAnsi="Arial" w:cs="Arial"/>
      <w:szCs w:val="21"/>
      <w:shd w:val="pct20" w:color="auto" w:fill="auto"/>
    </w:rPr>
  </w:style>
  <w:style w:type="character" w:customStyle="1" w:styleId="aff6">
    <w:name w:val="正文文本 字符"/>
    <w:aliases w:val="正文文本 Char Char Char 字符,正文文本 Char Char Char Char 字符,正文文本 Char Char Char Char Char Char Char Char Char Char 字符,正文文本 Char Char Char Char Char 字符,正文文本 Char Char Char Char Char Char Char Char Char Char Char 字符,Body Text Char1 字符"/>
    <w:basedOn w:val="ae"/>
    <w:link w:val="aff5"/>
    <w:rPr>
      <w:rFonts w:ascii="Times New Roman" w:eastAsia="宋体" w:hAnsi="Times New Roman" w:cs="Arial"/>
      <w:szCs w:val="21"/>
    </w:rPr>
  </w:style>
  <w:style w:type="character" w:customStyle="1" w:styleId="affff9">
    <w:name w:val="正文文本首行缩进 字符"/>
    <w:aliases w:val="正文首行缩进 Char1 Char 字符,正文首行缩进 Char Char Char 字符,正文首行缩进 Char Char Char Char Char1 Char Char 字符,正文首行缩进 Char Char Char Char Char Char Char Char Char Char Char Char Char Char Char Char 字符,正文首行缩进 Char Char Char Char Char Char Char Char1 Char 字符"/>
    <w:basedOn w:val="aff6"/>
    <w:link w:val="affff8"/>
    <w:rPr>
      <w:rFonts w:ascii="Times New Roman" w:eastAsia="宋体" w:hAnsi="Times New Roman" w:cs="Arial"/>
      <w:szCs w:val="21"/>
    </w:rPr>
  </w:style>
  <w:style w:type="character" w:customStyle="1" w:styleId="aff8">
    <w:name w:val="正文文本缩进 字符"/>
    <w:basedOn w:val="ae"/>
    <w:link w:val="aff7"/>
    <w:rPr>
      <w:rFonts w:ascii="Times New Roman" w:eastAsia="宋体" w:hAnsi="Times New Roman" w:cs="Arial"/>
      <w:szCs w:val="21"/>
    </w:rPr>
  </w:style>
  <w:style w:type="character" w:customStyle="1" w:styleId="2b">
    <w:name w:val="正文文本首行缩进 2 字符"/>
    <w:basedOn w:val="aff8"/>
    <w:link w:val="2a"/>
    <w:rPr>
      <w:rFonts w:ascii="Times New Roman" w:eastAsia="宋体" w:hAnsi="Times New Roman" w:cs="Arial"/>
      <w:szCs w:val="21"/>
    </w:rPr>
  </w:style>
  <w:style w:type="character" w:customStyle="1" w:styleId="27">
    <w:name w:val="正文文本 2 字符"/>
    <w:basedOn w:val="ae"/>
    <w:link w:val="26"/>
    <w:rPr>
      <w:rFonts w:ascii="Times New Roman" w:eastAsia="宋体" w:hAnsi="Times New Roman" w:cs="Arial"/>
      <w:szCs w:val="21"/>
    </w:rPr>
  </w:style>
  <w:style w:type="character" w:customStyle="1" w:styleId="35">
    <w:name w:val="正文文本 3 字符"/>
    <w:basedOn w:val="ae"/>
    <w:link w:val="34"/>
    <w:rPr>
      <w:rFonts w:ascii="Times New Roman" w:eastAsia="宋体" w:hAnsi="Times New Roman" w:cs="Arial"/>
      <w:sz w:val="16"/>
      <w:szCs w:val="16"/>
    </w:rPr>
  </w:style>
  <w:style w:type="character" w:customStyle="1" w:styleId="25">
    <w:name w:val="正文文本缩进 2 字符"/>
    <w:basedOn w:val="ae"/>
    <w:link w:val="24"/>
    <w:rPr>
      <w:rFonts w:ascii="Times New Roman" w:eastAsia="宋体" w:hAnsi="Times New Roman" w:cs="Arial"/>
      <w:szCs w:val="21"/>
    </w:rPr>
  </w:style>
  <w:style w:type="character" w:customStyle="1" w:styleId="38">
    <w:name w:val="正文文本缩进 3 字符"/>
    <w:basedOn w:val="ae"/>
    <w:link w:val="37"/>
    <w:rPr>
      <w:rFonts w:ascii="Times New Roman" w:eastAsia="宋体" w:hAnsi="Times New Roman" w:cs="Arial"/>
      <w:sz w:val="16"/>
      <w:szCs w:val="16"/>
    </w:rPr>
  </w:style>
  <w:style w:type="character" w:customStyle="1" w:styleId="af5">
    <w:name w:val="注释标题 字符"/>
    <w:basedOn w:val="ae"/>
    <w:link w:val="af4"/>
    <w:rPr>
      <w:rFonts w:ascii="Times New Roman" w:eastAsia="宋体" w:hAnsi="Times New Roman" w:cs="Arial"/>
      <w:szCs w:val="21"/>
    </w:rPr>
  </w:style>
  <w:style w:type="paragraph" w:customStyle="1" w:styleId="ItemStepinTable">
    <w:name w:val="Item Step in Table"/>
    <w:pPr>
      <w:numPr>
        <w:numId w:val="17"/>
      </w:numPr>
      <w:topLinePunct/>
      <w:spacing w:before="80" w:after="80" w:line="240" w:lineRule="atLeast"/>
    </w:pPr>
    <w:rPr>
      <w:rFonts w:cs="Arial"/>
      <w:sz w:val="21"/>
      <w:szCs w:val="22"/>
    </w:rPr>
  </w:style>
  <w:style w:type="paragraph" w:customStyle="1" w:styleId="End">
    <w:name w:val="End"/>
    <w:basedOn w:val="ad"/>
    <w:pPr>
      <w:widowControl/>
      <w:topLinePunct/>
      <w:adjustRightInd w:val="0"/>
      <w:snapToGrid w:val="0"/>
      <w:spacing w:before="160" w:after="400" w:line="240" w:lineRule="atLeast"/>
      <w:ind w:left="1701"/>
      <w:jc w:val="left"/>
    </w:pPr>
    <w:rPr>
      <w:rFonts w:ascii="Times New Roman" w:eastAsia="宋体" w:hAnsi="Times New Roman" w:cs="Arial"/>
      <w:b/>
      <w:szCs w:val="21"/>
    </w:rPr>
  </w:style>
  <w:style w:type="paragraph" w:customStyle="1" w:styleId="1b">
    <w:name w:val="样式1"/>
    <w:basedOn w:val="End"/>
    <w:semiHidden/>
    <w:rPr>
      <w:b w:val="0"/>
    </w:rPr>
  </w:style>
  <w:style w:type="paragraph" w:customStyle="1" w:styleId="NotesTextListinTable">
    <w:name w:val="Notes Text List in Table"/>
    <w:pPr>
      <w:numPr>
        <w:numId w:val="18"/>
      </w:numPr>
      <w:spacing w:before="40" w:after="80" w:line="200" w:lineRule="atLeast"/>
      <w:jc w:val="both"/>
    </w:pPr>
    <w:rPr>
      <w:rFonts w:eastAsia="楷体_GB2312" w:cs="楷体_GB2312"/>
      <w:sz w:val="18"/>
      <w:szCs w:val="18"/>
    </w:rPr>
  </w:style>
  <w:style w:type="paragraph" w:customStyle="1" w:styleId="NotesHeading">
    <w:name w:val="Notes Heading"/>
    <w:basedOn w:val="CAUTIONHeading"/>
    <w:link w:val="NotesHeadingChar"/>
    <w:pPr>
      <w:pBdr>
        <w:top w:val="none" w:sz="0" w:space="0" w:color="auto"/>
      </w:pBdr>
      <w:spacing w:after="40"/>
    </w:pPr>
    <w:rPr>
      <w:position w:val="-6"/>
      <w:sz w:val="18"/>
      <w:szCs w:val="18"/>
    </w:rPr>
  </w:style>
  <w:style w:type="paragraph" w:customStyle="1" w:styleId="NotesText">
    <w:name w:val="Notes Text"/>
    <w:basedOn w:val="CAUTIONText"/>
    <w:link w:val="NotesTextChar"/>
    <w:pPr>
      <w:pBdr>
        <w:bottom w:val="none" w:sz="0" w:space="0" w:color="auto"/>
      </w:pBdr>
      <w:spacing w:before="40" w:line="200" w:lineRule="atLeast"/>
      <w:ind w:left="2075"/>
    </w:pPr>
    <w:rPr>
      <w:sz w:val="18"/>
      <w:szCs w:val="18"/>
    </w:rPr>
  </w:style>
  <w:style w:type="paragraph" w:customStyle="1" w:styleId="NotesTextList0">
    <w:name w:val="Notes Text List"/>
    <w:basedOn w:val="CAUTIONTextList"/>
    <w:pPr>
      <w:numPr>
        <w:numId w:val="19"/>
      </w:numPr>
      <w:pBdr>
        <w:bottom w:val="none" w:sz="0" w:space="0" w:color="auto"/>
      </w:pBdr>
      <w:spacing w:before="40" w:line="200" w:lineRule="atLeast"/>
    </w:pPr>
    <w:rPr>
      <w:sz w:val="18"/>
      <w:szCs w:val="18"/>
    </w:rPr>
  </w:style>
  <w:style w:type="paragraph" w:customStyle="1" w:styleId="BlockLabelinAppendix">
    <w:name w:val="Block Label in Appendix"/>
    <w:basedOn w:val="BlockLabel"/>
    <w:next w:val="ad"/>
    <w:pPr>
      <w:numPr>
        <w:numId w:val="2"/>
      </w:numPr>
      <w:tabs>
        <w:tab w:val="left" w:pos="360"/>
      </w:tabs>
      <w:topLinePunct w:val="0"/>
    </w:pPr>
  </w:style>
  <w:style w:type="paragraph" w:customStyle="1" w:styleId="FigureDescriptioninAppendix">
    <w:name w:val="Figure Description in Appendix"/>
    <w:basedOn w:val="Figure"/>
    <w:next w:val="Figure"/>
    <w:pPr>
      <w:numPr>
        <w:ilvl w:val="6"/>
        <w:numId w:val="2"/>
      </w:numPr>
      <w:tabs>
        <w:tab w:val="left" w:pos="360"/>
      </w:tabs>
    </w:pPr>
  </w:style>
  <w:style w:type="paragraph" w:customStyle="1" w:styleId="ItemStepinAppendix">
    <w:name w:val="Item Step in Appendix"/>
    <w:basedOn w:val="ItemStep"/>
    <w:pPr>
      <w:numPr>
        <w:ilvl w:val="5"/>
        <w:numId w:val="2"/>
      </w:numPr>
      <w:tabs>
        <w:tab w:val="clear" w:pos="2126"/>
        <w:tab w:val="left" w:pos="360"/>
      </w:tabs>
      <w:ind w:left="1701" w:hanging="159"/>
      <w:outlineLvl w:val="5"/>
    </w:pPr>
  </w:style>
  <w:style w:type="paragraph" w:customStyle="1" w:styleId="StepinAppendix">
    <w:name w:val="Step in Appendix"/>
    <w:basedOn w:val="Step"/>
    <w:pPr>
      <w:numPr>
        <w:ilvl w:val="4"/>
        <w:numId w:val="2"/>
      </w:numPr>
      <w:topLinePunct w:val="0"/>
      <w:outlineLvl w:val="4"/>
    </w:pPr>
  </w:style>
  <w:style w:type="paragraph" w:customStyle="1" w:styleId="Cover2">
    <w:name w:val="Cover 2"/>
    <w:pPr>
      <w:adjustRightInd w:val="0"/>
      <w:snapToGrid w:val="0"/>
    </w:pPr>
    <w:rPr>
      <w:rFonts w:ascii="Arial" w:eastAsia="黑体" w:hAnsi="Arial" w:cs="Arial"/>
      <w:sz w:val="32"/>
      <w:szCs w:val="32"/>
      <w:lang w:eastAsia="en-US"/>
    </w:rPr>
  </w:style>
  <w:style w:type="paragraph" w:customStyle="1" w:styleId="CoverText">
    <w:name w:val="Cover Text"/>
    <w:pPr>
      <w:adjustRightInd w:val="0"/>
      <w:snapToGrid w:val="0"/>
      <w:spacing w:before="80" w:after="80" w:line="240" w:lineRule="atLeast"/>
      <w:jc w:val="both"/>
    </w:pPr>
    <w:rPr>
      <w:rFonts w:ascii="Arial" w:hAnsi="Arial" w:cs="Arial"/>
      <w:snapToGrid w:val="0"/>
    </w:rPr>
  </w:style>
  <w:style w:type="paragraph" w:customStyle="1" w:styleId="TOC10">
    <w:name w:val="TOC 标题1"/>
    <w:next w:val="TOC1"/>
    <w:pPr>
      <w:keepNext/>
      <w:snapToGrid w:val="0"/>
      <w:spacing w:before="480" w:after="360"/>
      <w:jc w:val="center"/>
    </w:pPr>
    <w:rPr>
      <w:rFonts w:ascii="Arial" w:eastAsia="黑体" w:hAnsi="Arial" w:cs="Arial"/>
      <w:sz w:val="36"/>
      <w:szCs w:val="36"/>
    </w:rPr>
  </w:style>
  <w:style w:type="paragraph" w:customStyle="1" w:styleId="Command">
    <w:name w:val="Command"/>
    <w:pPr>
      <w:spacing w:before="160" w:after="160"/>
    </w:pPr>
    <w:rPr>
      <w:rFonts w:ascii="Arial" w:eastAsia="黑体" w:hAnsi="Arial" w:cs="Arial"/>
      <w:sz w:val="21"/>
      <w:szCs w:val="21"/>
    </w:rPr>
  </w:style>
  <w:style w:type="character" w:customStyle="1" w:styleId="commandparameter">
    <w:name w:val="command parameter"/>
    <w:semiHidden/>
    <w:rPr>
      <w:rFonts w:ascii="Arial" w:eastAsia="宋体" w:hAnsi="Arial"/>
      <w:i/>
      <w:color w:val="auto"/>
      <w:sz w:val="21"/>
      <w:szCs w:val="21"/>
    </w:rPr>
  </w:style>
  <w:style w:type="character" w:customStyle="1" w:styleId="commandkeywords">
    <w:name w:val="command keywords"/>
    <w:semiHidden/>
    <w:rPr>
      <w:rFonts w:ascii="Arial" w:eastAsia="宋体" w:hAnsi="Arial"/>
      <w:b/>
      <w:color w:val="auto"/>
      <w:sz w:val="21"/>
      <w:szCs w:val="21"/>
    </w:rPr>
  </w:style>
  <w:style w:type="table" w:customStyle="1" w:styleId="table0">
    <w:name w:val="table"/>
    <w:basedOn w:val="affffe"/>
    <w:rPr>
      <w:rFonts w:eastAsia="Times New Roman" w:cs="Arial"/>
    </w:rPr>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d"/>
    <w:semiHidden/>
    <w:pPr>
      <w:widowControl/>
      <w:adjustRightInd w:val="0"/>
      <w:snapToGrid w:val="0"/>
      <w:spacing w:before="80" w:after="80" w:line="200" w:lineRule="atLeast"/>
      <w:ind w:left="709"/>
    </w:pPr>
    <w:rPr>
      <w:rFonts w:ascii="Times New Roman" w:eastAsia="宋体" w:hAnsi="Times New Roman" w:cs="Arial"/>
      <w:i/>
      <w:color w:val="0000FF"/>
      <w:kern w:val="0"/>
      <w:sz w:val="18"/>
      <w:szCs w:val="18"/>
    </w:rPr>
  </w:style>
  <w:style w:type="paragraph" w:customStyle="1" w:styleId="TableDescriptioninAppendix">
    <w:name w:val="Table Description in Appendix"/>
    <w:basedOn w:val="TableDescription"/>
    <w:next w:val="ad"/>
    <w:pPr>
      <w:numPr>
        <w:ilvl w:val="7"/>
        <w:numId w:val="2"/>
      </w:numPr>
      <w:tabs>
        <w:tab w:val="left" w:pos="360"/>
      </w:tabs>
      <w:topLinePunct w:val="0"/>
    </w:pPr>
  </w:style>
  <w:style w:type="paragraph" w:customStyle="1" w:styleId="Code">
    <w:name w:val="Code"/>
    <w:basedOn w:val="ad"/>
    <w:pPr>
      <w:topLinePunct/>
      <w:autoSpaceDE w:val="0"/>
      <w:autoSpaceDN w:val="0"/>
      <w:adjustRightInd w:val="0"/>
      <w:snapToGrid w:val="0"/>
      <w:spacing w:line="360" w:lineRule="auto"/>
      <w:ind w:left="1701"/>
      <w:jc w:val="left"/>
    </w:pPr>
    <w:rPr>
      <w:rFonts w:ascii="Courier New" w:eastAsia="宋体" w:hAnsi="Courier New" w:cs="Arial"/>
      <w:sz w:val="18"/>
      <w:szCs w:val="21"/>
    </w:rPr>
  </w:style>
  <w:style w:type="paragraph" w:customStyle="1" w:styleId="CopyrightDeclaration1">
    <w:name w:val="Copyright Declaration1"/>
    <w:pPr>
      <w:spacing w:before="80" w:after="80"/>
    </w:pPr>
    <w:rPr>
      <w:rFonts w:ascii="Arial" w:eastAsia="黑体" w:hAnsi="Arial"/>
      <w:sz w:val="36"/>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d"/>
    <w:semiHidden/>
    <w:pPr>
      <w:widowControl/>
      <w:adjustRightInd w:val="0"/>
      <w:snapToGrid w:val="0"/>
      <w:spacing w:before="160" w:after="160" w:line="240" w:lineRule="atLeast"/>
      <w:jc w:val="left"/>
    </w:pPr>
    <w:rPr>
      <w:rFonts w:ascii="Arial" w:eastAsia="Arial" w:hAnsi="Arial" w:cs="Arial"/>
      <w:b/>
      <w:bCs/>
      <w:sz w:val="24"/>
      <w:szCs w:val="24"/>
    </w:rPr>
  </w:style>
  <w:style w:type="paragraph" w:customStyle="1" w:styleId="SubItemListTextTD">
    <w:name w:val="Sub Item List Text TD"/>
    <w:basedOn w:val="TerminalDisplay"/>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TableText"/>
    <w:qFormat/>
    <w:pPr>
      <w:ind w:left="284"/>
    </w:pPr>
  </w:style>
  <w:style w:type="paragraph" w:customStyle="1" w:styleId="a4">
    <w:name w:val="表格题注"/>
    <w:next w:val="ad"/>
    <w:pPr>
      <w:keepLines/>
      <w:numPr>
        <w:ilvl w:val="8"/>
        <w:numId w:val="20"/>
      </w:numPr>
      <w:spacing w:beforeLines="100"/>
      <w:ind w:left="1089" w:hanging="369"/>
      <w:jc w:val="center"/>
    </w:pPr>
    <w:rPr>
      <w:rFonts w:ascii="Arial" w:hAnsi="Arial"/>
      <w:sz w:val="18"/>
      <w:szCs w:val="18"/>
    </w:rPr>
  </w:style>
  <w:style w:type="paragraph" w:customStyle="1" w:styleId="afffff8">
    <w:name w:val="表格文本"/>
    <w:link w:val="Char0"/>
    <w:pPr>
      <w:tabs>
        <w:tab w:val="decimal" w:pos="0"/>
      </w:tabs>
    </w:pPr>
    <w:rPr>
      <w:rFonts w:ascii="Arial" w:hAnsi="Arial"/>
      <w:sz w:val="21"/>
      <w:szCs w:val="21"/>
    </w:rPr>
  </w:style>
  <w:style w:type="paragraph" w:customStyle="1" w:styleId="afffff9">
    <w:name w:val="表头文本"/>
    <w:pPr>
      <w:jc w:val="center"/>
    </w:pPr>
    <w:rPr>
      <w:rFonts w:ascii="Arial" w:hAnsi="Arial"/>
      <w:b/>
      <w:sz w:val="21"/>
      <w:szCs w:val="21"/>
    </w:rPr>
  </w:style>
  <w:style w:type="table" w:customStyle="1" w:styleId="afffffa">
    <w:name w:val="表样式"/>
    <w:basedOn w:val="af"/>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3">
    <w:name w:val="插图题注"/>
    <w:next w:val="ad"/>
    <w:pPr>
      <w:numPr>
        <w:ilvl w:val="7"/>
        <w:numId w:val="20"/>
      </w:numPr>
      <w:spacing w:afterLines="100"/>
      <w:ind w:left="1089" w:hanging="369"/>
      <w:jc w:val="center"/>
    </w:pPr>
    <w:rPr>
      <w:rFonts w:ascii="Arial" w:hAnsi="Arial"/>
      <w:sz w:val="18"/>
      <w:szCs w:val="18"/>
    </w:rPr>
  </w:style>
  <w:style w:type="paragraph" w:customStyle="1" w:styleId="afffffb">
    <w:name w:val="图样式"/>
    <w:basedOn w:val="ad"/>
    <w:pPr>
      <w:keepNext/>
      <w:widowControl/>
      <w:topLinePunct/>
      <w:adjustRightInd w:val="0"/>
      <w:snapToGrid w:val="0"/>
      <w:spacing w:before="80" w:after="80" w:line="240" w:lineRule="atLeast"/>
      <w:ind w:left="1701"/>
      <w:jc w:val="center"/>
    </w:pPr>
    <w:rPr>
      <w:rFonts w:ascii="Times New Roman" w:eastAsia="宋体" w:hAnsi="Times New Roman" w:cs="Arial"/>
      <w:szCs w:val="21"/>
    </w:rPr>
  </w:style>
  <w:style w:type="paragraph" w:customStyle="1" w:styleId="afffffc">
    <w:name w:val="文档标题"/>
    <w:basedOn w:val="ad"/>
    <w:pPr>
      <w:widowControl/>
      <w:tabs>
        <w:tab w:val="left" w:pos="0"/>
      </w:tabs>
      <w:topLinePunct/>
      <w:adjustRightInd w:val="0"/>
      <w:snapToGrid w:val="0"/>
      <w:spacing w:before="300" w:after="300" w:line="240" w:lineRule="atLeast"/>
      <w:ind w:left="1701"/>
      <w:jc w:val="center"/>
    </w:pPr>
    <w:rPr>
      <w:rFonts w:ascii="Arial" w:eastAsia="黑体" w:hAnsi="Arial" w:cs="Arial"/>
      <w:sz w:val="36"/>
      <w:szCs w:val="36"/>
    </w:rPr>
  </w:style>
  <w:style w:type="paragraph" w:customStyle="1" w:styleId="afffffd">
    <w:name w:val="正文（首行不缩进）"/>
    <w:basedOn w:val="ad"/>
    <w:pPr>
      <w:widowControl/>
      <w:topLinePunct/>
      <w:adjustRightInd w:val="0"/>
      <w:snapToGrid w:val="0"/>
      <w:spacing w:before="160" w:after="160" w:line="240" w:lineRule="atLeast"/>
      <w:ind w:left="1701"/>
      <w:jc w:val="left"/>
    </w:pPr>
    <w:rPr>
      <w:rFonts w:ascii="Times New Roman" w:eastAsia="宋体" w:hAnsi="Times New Roman" w:cs="Arial"/>
      <w:szCs w:val="21"/>
    </w:rPr>
  </w:style>
  <w:style w:type="paragraph" w:customStyle="1" w:styleId="afffffe">
    <w:name w:val="注示头"/>
    <w:basedOn w:val="ad"/>
    <w:pPr>
      <w:widowControl/>
      <w:pBdr>
        <w:top w:val="single" w:sz="4" w:space="1" w:color="000000"/>
      </w:pBdr>
      <w:topLinePunct/>
      <w:adjustRightInd w:val="0"/>
      <w:snapToGrid w:val="0"/>
      <w:spacing w:before="160" w:after="160" w:line="240" w:lineRule="atLeast"/>
      <w:ind w:left="1701"/>
    </w:pPr>
    <w:rPr>
      <w:rFonts w:ascii="Arial" w:eastAsia="黑体" w:hAnsi="Arial" w:cs="Arial"/>
      <w:sz w:val="18"/>
      <w:szCs w:val="21"/>
    </w:rPr>
  </w:style>
  <w:style w:type="paragraph" w:customStyle="1" w:styleId="affffff">
    <w:name w:val="注示文本"/>
    <w:basedOn w:val="ad"/>
    <w:pPr>
      <w:widowControl/>
      <w:pBdr>
        <w:bottom w:val="single" w:sz="4" w:space="1" w:color="000000"/>
      </w:pBdr>
      <w:topLinePunct/>
      <w:adjustRightInd w:val="0"/>
      <w:snapToGrid w:val="0"/>
      <w:spacing w:before="160" w:after="160" w:line="240" w:lineRule="atLeast"/>
      <w:ind w:left="1701" w:firstLine="360"/>
    </w:pPr>
    <w:rPr>
      <w:rFonts w:ascii="Arial" w:eastAsia="楷体_GB2312" w:hAnsi="Arial" w:cs="Arial"/>
      <w:sz w:val="18"/>
      <w:szCs w:val="18"/>
    </w:rPr>
  </w:style>
  <w:style w:type="paragraph" w:customStyle="1" w:styleId="affffff0">
    <w:name w:val="编写建议"/>
    <w:basedOn w:val="ad"/>
    <w:pPr>
      <w:widowControl/>
      <w:topLinePunct/>
      <w:adjustRightInd w:val="0"/>
      <w:snapToGrid w:val="0"/>
      <w:spacing w:before="160" w:after="160" w:line="240" w:lineRule="atLeast"/>
      <w:ind w:left="1701" w:firstLine="420"/>
      <w:jc w:val="left"/>
    </w:pPr>
    <w:rPr>
      <w:rFonts w:ascii="Arial" w:eastAsia="宋体" w:hAnsi="Arial" w:cs="Arial"/>
      <w:i/>
      <w:color w:val="0000FF"/>
      <w:szCs w:val="21"/>
    </w:rPr>
  </w:style>
  <w:style w:type="character" w:customStyle="1" w:styleId="affffff1">
    <w:name w:val="样式一"/>
    <w:basedOn w:val="ae"/>
    <w:rPr>
      <w:rFonts w:ascii="宋体" w:hAnsi="宋体"/>
      <w:b/>
      <w:bCs/>
      <w:color w:val="000000"/>
      <w:sz w:val="36"/>
    </w:rPr>
  </w:style>
  <w:style w:type="character" w:customStyle="1" w:styleId="affffff2">
    <w:name w:val="样式二"/>
    <w:basedOn w:val="affffff1"/>
    <w:rPr>
      <w:rFonts w:ascii="宋体" w:hAnsi="宋体"/>
      <w:b/>
      <w:bCs/>
      <w:color w:val="000000"/>
      <w:sz w:val="36"/>
    </w:rPr>
  </w:style>
  <w:style w:type="paragraph" w:styleId="affffff3">
    <w:name w:val="List Paragraph"/>
    <w:aliases w:val="lp1,List Paragraph1,·ûºÅÁÐ±í,¡¤?o?¨¢D¡À¨ª,?¡è?o?¡§¡éD?¨¤¡§a,??¨¨?o??¡ì?¨¦D?¡§¡è?¡ìa,??¡§¡§?o???¨¬?¡§|D??¡ì?¨¨??¨¬a,???¡ì?¡ì?o???¡§???¡ì|D???¨¬?¡§¡§??¡§?a,????¨¬??¨¬?o????¡ì????¨¬|D???¡§???¡ì?¡ì???¡ì?a,?,符号列表,List,List1,List11,List111,List1111,列表1"/>
    <w:basedOn w:val="ad"/>
    <w:uiPriority w:val="34"/>
    <w:qFormat/>
    <w:pPr>
      <w:widowControl/>
      <w:topLinePunct/>
      <w:adjustRightInd w:val="0"/>
      <w:snapToGrid w:val="0"/>
      <w:spacing w:before="160" w:after="160" w:line="240" w:lineRule="atLeast"/>
      <w:ind w:left="1701" w:firstLineChars="200" w:firstLine="420"/>
      <w:jc w:val="left"/>
    </w:pPr>
    <w:rPr>
      <w:rFonts w:ascii="Times New Roman" w:eastAsia="宋体" w:hAnsi="Times New Roman" w:cs="Arial"/>
      <w:szCs w:val="21"/>
    </w:rPr>
  </w:style>
  <w:style w:type="character" w:customStyle="1" w:styleId="no">
    <w:name w:val="_n_o_"/>
    <w:basedOn w:val="ae"/>
  </w:style>
  <w:style w:type="character" w:customStyle="1" w:styleId="htmlhighlight0">
    <w:name w:val="html_highlight0"/>
    <w:basedOn w:val="ae"/>
  </w:style>
  <w:style w:type="paragraph" w:customStyle="1" w:styleId="CharChar1CharCharCharChar">
    <w:name w:val="Char Char1 Char Char Char Char"/>
    <w:basedOn w:val="ad"/>
    <w:rPr>
      <w:rFonts w:ascii="Tahoma" w:eastAsia="宋体" w:hAnsi="Tahoma" w:cs="Times New Roman"/>
      <w:sz w:val="24"/>
      <w:szCs w:val="20"/>
    </w:rPr>
  </w:style>
  <w:style w:type="character" w:customStyle="1" w:styleId="TableHeadingChar">
    <w:name w:val="Table Heading Char"/>
    <w:basedOn w:val="ae"/>
    <w:link w:val="TableHeading"/>
    <w:rPr>
      <w:rFonts w:ascii="Book Antiqua" w:eastAsia="黑体" w:hAnsi="Book Antiqua" w:cs="Book Antiqua"/>
      <w:bCs/>
      <w:snapToGrid w:val="0"/>
      <w:kern w:val="0"/>
      <w:szCs w:val="21"/>
    </w:rPr>
  </w:style>
  <w:style w:type="character" w:customStyle="1" w:styleId="TableTextChar">
    <w:name w:val="Table Text Char"/>
    <w:basedOn w:val="ae"/>
    <w:link w:val="TableText"/>
    <w:rPr>
      <w:rFonts w:ascii="Times New Roman" w:eastAsia="宋体" w:hAnsi="Times New Roman" w:cs="Arial"/>
      <w:snapToGrid w:val="0"/>
      <w:kern w:val="0"/>
      <w:szCs w:val="21"/>
    </w:rPr>
  </w:style>
  <w:style w:type="character" w:customStyle="1" w:styleId="ItemListChar">
    <w:name w:val="Item List Char"/>
    <w:basedOn w:val="ae"/>
    <w:link w:val="ItemList"/>
    <w:rPr>
      <w:rFonts w:cs="Arial"/>
      <w:kern w:val="2"/>
      <w:sz w:val="21"/>
      <w:szCs w:val="21"/>
    </w:rPr>
  </w:style>
  <w:style w:type="character" w:customStyle="1" w:styleId="22">
    <w:name w:val="标题 2 字符"/>
    <w:aliases w:val="H2 字符,Telfort HLD 2 字符,R2 字符,2 字符,heading 2 字符,H21 字符,E2 字符,UNDERRUBRIK 1-2 字符,h2 字符,Level 2 Head 字符,H... 字符,Head 2 字符,l2 字符,TitreProp 字符,Header 2 字符,ITT t2 字符,PA Major Section 字符,Livello 2 字符,Heading 2 Hidden 字符,Head1 字符,Titre B 字符,sub-sect 字符"/>
    <w:basedOn w:val="ae"/>
    <w:link w:val="21"/>
    <w:rPr>
      <w:rFonts w:ascii="Book Antiqua" w:eastAsia="黑体" w:hAnsi="Book Antiqua" w:cs="Book Antiqua"/>
      <w:bCs/>
      <w:sz w:val="36"/>
      <w:szCs w:val="36"/>
      <w:lang w:eastAsia="en-US"/>
    </w:rPr>
  </w:style>
  <w:style w:type="character" w:customStyle="1" w:styleId="BlockLabelChar">
    <w:name w:val="Block Label Char"/>
    <w:basedOn w:val="ae"/>
    <w:link w:val="BlockLabel"/>
    <w:rPr>
      <w:rFonts w:ascii="Book Antiqua" w:eastAsia="黑体" w:hAnsi="Book Antiqua" w:cs="Book Antiqua"/>
      <w:bCs/>
      <w:sz w:val="26"/>
      <w:szCs w:val="26"/>
    </w:rPr>
  </w:style>
  <w:style w:type="character" w:customStyle="1" w:styleId="FigureDescriptionChar">
    <w:name w:val="Figure Description Char"/>
    <w:basedOn w:val="ae"/>
    <w:link w:val="FigureDescription"/>
    <w:rPr>
      <w:rFonts w:eastAsia="黑体" w:cs="Arial"/>
      <w:spacing w:val="-4"/>
      <w:kern w:val="2"/>
      <w:sz w:val="21"/>
      <w:szCs w:val="21"/>
    </w:rPr>
  </w:style>
  <w:style w:type="paragraph" w:customStyle="1" w:styleId="Speed">
    <w:name w:val="Speed"/>
    <w:basedOn w:val="ad"/>
    <w:link w:val="SpeedChar"/>
    <w:pPr>
      <w:autoSpaceDE w:val="0"/>
      <w:autoSpaceDN w:val="0"/>
      <w:adjustRightInd w:val="0"/>
      <w:spacing w:line="360" w:lineRule="auto"/>
      <w:jc w:val="left"/>
    </w:pPr>
    <w:rPr>
      <w:rFonts w:ascii="Times New Roman" w:eastAsia="宋体" w:hAnsi="Times New Roman" w:cs="Times New Roman"/>
      <w:snapToGrid w:val="0"/>
      <w:kern w:val="0"/>
      <w:szCs w:val="21"/>
    </w:rPr>
  </w:style>
  <w:style w:type="character" w:customStyle="1" w:styleId="SpeedChar">
    <w:name w:val="Speed Char"/>
    <w:basedOn w:val="ae"/>
    <w:link w:val="Speed"/>
    <w:rPr>
      <w:rFonts w:ascii="Times New Roman" w:eastAsia="宋体" w:hAnsi="Times New Roman" w:cs="Times New Roman"/>
      <w:snapToGrid w:val="0"/>
      <w:kern w:val="0"/>
      <w:szCs w:val="21"/>
    </w:rPr>
  </w:style>
  <w:style w:type="table" w:customStyle="1" w:styleId="4a">
    <w:name w:val="网格型4"/>
    <w:basedOn w:val="af"/>
    <w:pPr>
      <w:widowControl w:val="0"/>
      <w:autoSpaceDE w:val="0"/>
      <w:autoSpaceDN w:val="0"/>
      <w:adjustRightInd w:val="0"/>
      <w:spacing w:line="360" w:lineRule="auto"/>
      <w:ind w:leftChars="200" w:left="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0">
    <w:name w:val="Char2"/>
    <w:basedOn w:val="afc"/>
    <w:pPr>
      <w:widowControl w:val="0"/>
      <w:topLinePunct w:val="0"/>
      <w:snapToGrid/>
      <w:spacing w:before="80" w:after="80" w:line="436" w:lineRule="exact"/>
      <w:ind w:left="357"/>
      <w:outlineLvl w:val="3"/>
    </w:pPr>
    <w:rPr>
      <w:rFonts w:ascii="Arial" w:hAnsi="Arial"/>
      <w:b/>
      <w:szCs w:val="24"/>
    </w:rPr>
  </w:style>
  <w:style w:type="paragraph" w:customStyle="1" w:styleId="ParaCharCharCharCharCharCharChar">
    <w:name w:val="默认段落字体 Para Char Char Char Char Char Char Char"/>
    <w:basedOn w:val="ad"/>
    <w:pPr>
      <w:spacing w:line="360" w:lineRule="auto"/>
    </w:pPr>
    <w:rPr>
      <w:rFonts w:ascii="Tahoma" w:eastAsia="宋体" w:hAnsi="Tahoma" w:cs="Times New Roman"/>
      <w:snapToGrid w:val="0"/>
      <w:sz w:val="24"/>
      <w:szCs w:val="20"/>
    </w:rPr>
  </w:style>
  <w:style w:type="paragraph" w:customStyle="1" w:styleId="Char1">
    <w:name w:val="Char1"/>
    <w:basedOn w:val="ad"/>
    <w:rPr>
      <w:rFonts w:ascii="Tahoma" w:eastAsia="宋体" w:hAnsi="Tahoma" w:cs="Times New Roman"/>
      <w:sz w:val="24"/>
      <w:szCs w:val="20"/>
    </w:rPr>
  </w:style>
  <w:style w:type="paragraph" w:customStyle="1" w:styleId="ParaCharCharCharCharCharCharCharCharCharCharCharCharCharChar">
    <w:name w:val="默认段落字体 Para Char Char Char Char Char Char Char Char Char Char Char Char Char Char"/>
    <w:basedOn w:val="afc"/>
    <w:pPr>
      <w:widowControl w:val="0"/>
      <w:topLinePunct w:val="0"/>
      <w:snapToGrid/>
      <w:spacing w:before="0" w:after="0" w:line="436" w:lineRule="exact"/>
      <w:ind w:left="357"/>
      <w:outlineLvl w:val="3"/>
    </w:pPr>
    <w:rPr>
      <w:rFonts w:ascii="Tahoma" w:hAnsi="Tahoma" w:cs="Times New Roman"/>
      <w:b/>
      <w:szCs w:val="24"/>
    </w:rPr>
  </w:style>
  <w:style w:type="character" w:customStyle="1" w:styleId="TableDescriptionChar">
    <w:name w:val="Table Description Char"/>
    <w:basedOn w:val="ae"/>
    <w:link w:val="TableDescription"/>
    <w:rPr>
      <w:rFonts w:eastAsia="黑体" w:cs="Arial"/>
      <w:spacing w:val="-4"/>
      <w:kern w:val="2"/>
      <w:sz w:val="21"/>
      <w:szCs w:val="21"/>
    </w:rPr>
  </w:style>
  <w:style w:type="character" w:customStyle="1" w:styleId="afa">
    <w:name w:val="题注 字符"/>
    <w:aliases w:val=" Char1 Char 字符, Char1 Char Char Char Char 字符, Char1 Char Char Char Char Char 字符, Char1 Char Char Char Char Char Char Char Char 字符, Char1 Char Char Char Char Char Char Char Char Char 字符, Char1 Char C Char Char Char Char Char 字符"/>
    <w:basedOn w:val="ae"/>
    <w:link w:val="af9"/>
    <w:rPr>
      <w:rFonts w:ascii="Arial" w:eastAsia="黑体" w:hAnsi="Arial" w:cs="Arial"/>
      <w:sz w:val="20"/>
      <w:szCs w:val="20"/>
    </w:rPr>
  </w:style>
  <w:style w:type="paragraph" w:customStyle="1" w:styleId="2H2HuaweiHLD2R22heading2H21E2UNDERRUBRIK1-2h">
    <w:name w:val="样式 标题 2H2Huawei HLD 2R22heading 2H21E2UNDERRUBRIK 1-2h..."/>
    <w:basedOn w:val="21"/>
    <w:pPr>
      <w:numPr>
        <w:numId w:val="21"/>
      </w:numPr>
      <w:tabs>
        <w:tab w:val="left" w:pos="360"/>
      </w:tabs>
      <w:spacing w:after="60"/>
      <w:ind w:left="0" w:firstLine="0"/>
    </w:pPr>
    <w:rPr>
      <w:rFonts w:ascii="Times New Roman" w:hAnsi="Times New Roman"/>
      <w:bCs w:val="0"/>
    </w:rPr>
  </w:style>
  <w:style w:type="character" w:customStyle="1" w:styleId="FigureChar">
    <w:name w:val="Figure Char"/>
    <w:aliases w:val="Legal Level 1.1.1.1. Char,huh Char,三级标题 Char,PIM 9 Char,不用9 Char,正文九级标题 Char,ITT t9 Char,progress Char,App Heading Char,Titre 10 Char,9 Char,rb Char,req bullet Char,req1 Char,progress1 Char,progress2 Char,标题 45 Char"/>
    <w:basedOn w:val="ae"/>
    <w:link w:val="Figure"/>
    <w:rPr>
      <w:rFonts w:ascii="Times New Roman" w:eastAsia="宋体" w:hAnsi="Times New Roman" w:cs="Arial"/>
      <w:szCs w:val="21"/>
    </w:rPr>
  </w:style>
  <w:style w:type="character" w:customStyle="1" w:styleId="NotesHeadingChar">
    <w:name w:val="Notes Heading Char"/>
    <w:basedOn w:val="ae"/>
    <w:link w:val="NotesHeading"/>
    <w:rPr>
      <w:rFonts w:ascii="Book Antiqua" w:eastAsia="黑体" w:hAnsi="Book Antiqua" w:cs="Arial"/>
      <w:bCs/>
      <w:position w:val="-6"/>
      <w:sz w:val="18"/>
      <w:szCs w:val="18"/>
    </w:rPr>
  </w:style>
  <w:style w:type="paragraph" w:customStyle="1" w:styleId="CharCharCharCharCharChar">
    <w:name w:val="Char Char Char Char Char Char"/>
    <w:basedOn w:val="ad"/>
    <w:rPr>
      <w:rFonts w:ascii="Tahoma" w:eastAsia="宋体" w:hAnsi="Tahoma" w:cs="Times New Roman"/>
      <w:sz w:val="24"/>
      <w:szCs w:val="20"/>
    </w:rPr>
  </w:style>
  <w:style w:type="paragraph" w:customStyle="1" w:styleId="CharCharCharCharCharCharCharCharCharCharCharChar">
    <w:name w:val="Char Char Char Char Char Char Char Char Char Char Char Char"/>
    <w:basedOn w:val="ad"/>
    <w:pPr>
      <w:widowControl/>
      <w:snapToGrid w:val="0"/>
      <w:spacing w:before="80" w:after="80" w:line="300" w:lineRule="auto"/>
      <w:ind w:left="1701"/>
    </w:pPr>
    <w:rPr>
      <w:rFonts w:ascii="Arial" w:eastAsia="宋体" w:hAnsi="Arial" w:cs="Times New Roman"/>
      <w:kern w:val="0"/>
      <w:szCs w:val="20"/>
    </w:rPr>
  </w:style>
  <w:style w:type="paragraph" w:customStyle="1" w:styleId="Heading41">
    <w:name w:val="Heading 41"/>
    <w:basedOn w:val="ad"/>
    <w:next w:val="ad"/>
    <w:pPr>
      <w:keepNext/>
      <w:widowControl/>
      <w:numPr>
        <w:ilvl w:val="3"/>
        <w:numId w:val="22"/>
      </w:numPr>
      <w:spacing w:before="80" w:after="80"/>
      <w:outlineLvl w:val="3"/>
    </w:pPr>
    <w:rPr>
      <w:rFonts w:ascii="Arial" w:eastAsia="宋体" w:hAnsi="Arial" w:cs="Arial"/>
      <w:b/>
      <w:szCs w:val="21"/>
    </w:rPr>
  </w:style>
  <w:style w:type="paragraph" w:customStyle="1" w:styleId="1c">
    <w:name w:val="1"/>
    <w:basedOn w:val="afc"/>
    <w:pPr>
      <w:widowControl w:val="0"/>
      <w:topLinePunct w:val="0"/>
      <w:snapToGrid/>
      <w:spacing w:before="0" w:after="0" w:line="436" w:lineRule="exact"/>
      <w:ind w:left="357"/>
      <w:outlineLvl w:val="3"/>
    </w:pPr>
    <w:rPr>
      <w:rFonts w:ascii="Tahoma" w:hAnsi="Tahoma" w:cs="Times New Roman"/>
      <w:b/>
      <w:sz w:val="24"/>
      <w:szCs w:val="24"/>
    </w:rPr>
  </w:style>
  <w:style w:type="paragraph" w:customStyle="1" w:styleId="CharChar3CharCharCharCharCharCharCharChar">
    <w:name w:val="Char Char3 Char Char Char Char Char Char Char Char"/>
    <w:basedOn w:val="ad"/>
    <w:rPr>
      <w:rFonts w:ascii="Tahoma" w:eastAsia="宋体" w:hAnsi="Tahoma" w:cs="Times New Roman"/>
      <w:sz w:val="24"/>
      <w:szCs w:val="20"/>
    </w:rPr>
  </w:style>
  <w:style w:type="paragraph" w:customStyle="1" w:styleId="037">
    <w:name w:val="样式 表格文本 + 右侧:  0.37 厘米"/>
    <w:basedOn w:val="ad"/>
    <w:pPr>
      <w:widowControl/>
      <w:tabs>
        <w:tab w:val="decimal" w:pos="0"/>
      </w:tabs>
      <w:jc w:val="left"/>
    </w:pPr>
    <w:rPr>
      <w:rFonts w:ascii="Arial" w:eastAsia="宋体" w:hAnsi="Arial" w:cs="宋体"/>
      <w:kern w:val="0"/>
      <w:szCs w:val="20"/>
    </w:rPr>
  </w:style>
  <w:style w:type="paragraph" w:customStyle="1" w:styleId="INFeature">
    <w:name w:val="IN Feature"/>
    <w:next w:val="INStep"/>
    <w:pPr>
      <w:keepNext/>
      <w:keepLines/>
      <w:spacing w:before="240" w:after="240"/>
      <w:ind w:left="-2160"/>
      <w:outlineLvl w:val="7"/>
    </w:pPr>
    <w:rPr>
      <w:rFonts w:ascii="Arial" w:eastAsia="黑体" w:hAnsi="Arial" w:cs="Arial"/>
      <w:b/>
      <w:bCs/>
      <w:kern w:val="2"/>
    </w:rPr>
  </w:style>
  <w:style w:type="paragraph" w:customStyle="1" w:styleId="INStep">
    <w:name w:val="IN Step"/>
    <w:basedOn w:val="ad"/>
    <w:pPr>
      <w:keepLines/>
      <w:widowControl/>
      <w:tabs>
        <w:tab w:val="left" w:pos="-1026"/>
      </w:tabs>
      <w:spacing w:before="80" w:after="80"/>
      <w:ind w:left="-1026" w:hanging="850"/>
      <w:outlineLvl w:val="8"/>
    </w:pPr>
    <w:rPr>
      <w:rFonts w:ascii="Arial" w:eastAsia="黑体" w:hAnsi="Arial" w:cs="Arial"/>
      <w:sz w:val="20"/>
      <w:szCs w:val="20"/>
    </w:rPr>
  </w:style>
  <w:style w:type="paragraph" w:customStyle="1" w:styleId="affffff4">
    <w:name w:val="缺省文本"/>
    <w:basedOn w:val="ad"/>
    <w:link w:val="Char3"/>
    <w:pPr>
      <w:autoSpaceDE w:val="0"/>
      <w:autoSpaceDN w:val="0"/>
      <w:adjustRightInd w:val="0"/>
      <w:spacing w:before="140"/>
      <w:jc w:val="left"/>
    </w:pPr>
    <w:rPr>
      <w:rFonts w:ascii="Times New Roman" w:eastAsia="宋体" w:hAnsi="Times New Roman" w:cs="Times New Roman"/>
      <w:kern w:val="0"/>
      <w:sz w:val="24"/>
      <w:szCs w:val="24"/>
    </w:rPr>
  </w:style>
  <w:style w:type="paragraph" w:customStyle="1" w:styleId="1H1HLDR1H11E1h1Head1Chapterheadingl1">
    <w:name w:val="样式 标题 1H1HLD R1H11E1h1Head 1 (Chapter heading)l1..."/>
    <w:basedOn w:val="1"/>
    <w:pPr>
      <w:numPr>
        <w:numId w:val="21"/>
      </w:numPr>
      <w:tabs>
        <w:tab w:val="left" w:pos="2359"/>
      </w:tabs>
      <w:ind w:left="2359" w:hanging="284"/>
    </w:pPr>
    <w:rPr>
      <w:bCs w:val="0"/>
    </w:rPr>
  </w:style>
  <w:style w:type="character" w:customStyle="1" w:styleId="ItemStepChar">
    <w:name w:val="Item Step Char"/>
    <w:basedOn w:val="ae"/>
    <w:link w:val="ItemStep"/>
    <w:rPr>
      <w:rFonts w:cs="Arial"/>
      <w:sz w:val="21"/>
      <w:szCs w:val="21"/>
    </w:rPr>
  </w:style>
  <w:style w:type="paragraph" w:customStyle="1" w:styleId="CharChar4">
    <w:name w:val="Char Char4"/>
    <w:basedOn w:val="ad"/>
    <w:rPr>
      <w:rFonts w:ascii="Tahoma" w:eastAsia="宋体" w:hAnsi="Tahoma" w:cs="Times New Roman"/>
      <w:sz w:val="24"/>
      <w:szCs w:val="20"/>
    </w:rPr>
  </w:style>
  <w:style w:type="table" w:customStyle="1" w:styleId="1d">
    <w:name w:val="网格型1"/>
    <w:basedOn w:val="af"/>
    <w:pPr>
      <w:widowControl w:val="0"/>
      <w:adjustRightInd w:val="0"/>
      <w:snapToGrid w:val="0"/>
      <w:jc w:val="both"/>
    </w:pPr>
    <w:tblPr/>
  </w:style>
  <w:style w:type="table" w:customStyle="1" w:styleId="Table1">
    <w:name w:val="Table1"/>
    <w:basedOn w:val="affffa"/>
    <w:pPr>
      <w:adjustRightInd/>
    </w:pP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table" w:customStyle="1" w:styleId="Table2">
    <w:name w:val="Table2"/>
    <w:basedOn w:val="affffa"/>
    <w:pPr>
      <w:adjustRightInd/>
    </w:pP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table" w:customStyle="1" w:styleId="Table3">
    <w:name w:val="Table3"/>
    <w:basedOn w:val="affffa"/>
    <w:pPr>
      <w:adjustRightInd/>
    </w:pP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120">
    <w:name w:val="正文12"/>
    <w:basedOn w:val="ad"/>
    <w:pPr>
      <w:tabs>
        <w:tab w:val="decimal" w:pos="2211"/>
      </w:tabs>
      <w:spacing w:beforeLines="50" w:before="160" w:afterLines="50" w:after="160"/>
      <w:ind w:rightChars="159" w:right="334"/>
    </w:pPr>
    <w:rPr>
      <w:rFonts w:ascii="Tahoma" w:eastAsia="宋体" w:hAnsi="Tahoma" w:cs="Times New Roman"/>
      <w:szCs w:val="21"/>
    </w:rPr>
  </w:style>
  <w:style w:type="table" w:customStyle="1" w:styleId="affffff5">
    <w:name w:val="正文中的表格"/>
    <w:basedOn w:val="affffa"/>
    <w:pPr>
      <w:widowControl/>
      <w:adjustRightInd/>
    </w:pPr>
    <w:rPr>
      <w:rFonts w:ascii="Arial" w:hAnsi="Arial" w:cs="Arial"/>
      <w:sz w:val="18"/>
      <w:szCs w:val="18"/>
    </w:rPr>
    <w:tblPr/>
    <w:trPr>
      <w:cantSplit/>
    </w:trPr>
    <w:tcPr>
      <w:vAlign w:val="center"/>
    </w:tcPr>
  </w:style>
  <w:style w:type="paragraph" w:customStyle="1" w:styleId="xl25">
    <w:name w:val="xl25"/>
    <w:basedOn w:val="ad"/>
    <w:pPr>
      <w:widowControl/>
      <w:pBdr>
        <w:top w:val="single" w:sz="4" w:space="0" w:color="000000"/>
      </w:pBdr>
      <w:spacing w:before="100" w:beforeAutospacing="1" w:after="100" w:afterAutospacing="1"/>
      <w:jc w:val="left"/>
    </w:pPr>
    <w:rPr>
      <w:rFonts w:ascii="宋体" w:eastAsia="宋体" w:hAnsi="宋体" w:cs="宋体"/>
      <w:kern w:val="0"/>
      <w:sz w:val="24"/>
      <w:szCs w:val="24"/>
    </w:rPr>
  </w:style>
  <w:style w:type="paragraph" w:customStyle="1" w:styleId="xl26">
    <w:name w:val="xl26"/>
    <w:basedOn w:val="ad"/>
    <w:pPr>
      <w:widowControl/>
      <w:pBdr>
        <w:top w:val="single" w:sz="4" w:space="0" w:color="000000"/>
        <w:left w:val="single" w:sz="4" w:space="0" w:color="000000"/>
      </w:pBdr>
      <w:spacing w:before="100" w:beforeAutospacing="1" w:after="100" w:afterAutospacing="1"/>
      <w:jc w:val="left"/>
    </w:pPr>
    <w:rPr>
      <w:rFonts w:ascii="宋体" w:eastAsia="宋体" w:hAnsi="宋体" w:cs="宋体"/>
      <w:kern w:val="0"/>
      <w:sz w:val="24"/>
      <w:szCs w:val="24"/>
    </w:rPr>
  </w:style>
  <w:style w:type="paragraph" w:customStyle="1" w:styleId="xl27">
    <w:name w:val="xl27"/>
    <w:basedOn w:val="ad"/>
    <w:pPr>
      <w:widowControl/>
      <w:pBdr>
        <w:top w:val="single" w:sz="4" w:space="0" w:color="000000"/>
      </w:pBdr>
      <w:spacing w:before="100" w:beforeAutospacing="1" w:after="100" w:afterAutospacing="1"/>
      <w:jc w:val="left"/>
    </w:pPr>
    <w:rPr>
      <w:rFonts w:ascii="宋体" w:eastAsia="宋体" w:hAnsi="宋体" w:cs="宋体"/>
      <w:kern w:val="0"/>
      <w:sz w:val="24"/>
      <w:szCs w:val="24"/>
    </w:rPr>
  </w:style>
  <w:style w:type="paragraph" w:customStyle="1" w:styleId="xl28">
    <w:name w:val="xl28"/>
    <w:basedOn w:val="ad"/>
    <w:pPr>
      <w:widowControl/>
      <w:pBdr>
        <w:top w:val="single" w:sz="4" w:space="0" w:color="000000"/>
        <w:left w:val="single" w:sz="4" w:space="0" w:color="000000"/>
        <w:right w:val="single" w:sz="4" w:space="0" w:color="000000"/>
      </w:pBdr>
      <w:spacing w:before="100" w:beforeAutospacing="1" w:after="100" w:afterAutospacing="1"/>
      <w:jc w:val="left"/>
    </w:pPr>
    <w:rPr>
      <w:rFonts w:ascii="宋体" w:eastAsia="宋体" w:hAnsi="宋体" w:cs="宋体"/>
      <w:kern w:val="0"/>
      <w:sz w:val="24"/>
      <w:szCs w:val="24"/>
    </w:rPr>
  </w:style>
  <w:style w:type="paragraph" w:customStyle="1" w:styleId="xl29">
    <w:name w:val="xl29"/>
    <w:basedOn w:val="ad"/>
    <w:pPr>
      <w:widowControl/>
      <w:pBdr>
        <w:left w:val="single" w:sz="4" w:space="0" w:color="000000"/>
      </w:pBdr>
      <w:spacing w:before="100" w:beforeAutospacing="1" w:after="100" w:afterAutospacing="1"/>
      <w:jc w:val="left"/>
    </w:pPr>
    <w:rPr>
      <w:rFonts w:ascii="宋体" w:eastAsia="宋体" w:hAnsi="宋体" w:cs="宋体"/>
      <w:kern w:val="0"/>
      <w:sz w:val="24"/>
      <w:szCs w:val="24"/>
    </w:rPr>
  </w:style>
  <w:style w:type="paragraph" w:customStyle="1" w:styleId="xl30">
    <w:name w:val="xl30"/>
    <w:basedOn w:val="ad"/>
    <w:qFormat/>
    <w:pPr>
      <w:widowControl/>
      <w:pBdr>
        <w:left w:val="single" w:sz="4" w:space="0" w:color="000000"/>
      </w:pBdr>
      <w:spacing w:before="100" w:beforeAutospacing="1" w:after="100" w:afterAutospacing="1"/>
      <w:jc w:val="left"/>
    </w:pPr>
    <w:rPr>
      <w:rFonts w:ascii="宋体" w:eastAsia="宋体" w:hAnsi="宋体" w:cs="宋体"/>
      <w:kern w:val="0"/>
      <w:sz w:val="24"/>
      <w:szCs w:val="24"/>
    </w:rPr>
  </w:style>
  <w:style w:type="paragraph" w:customStyle="1" w:styleId="xl31">
    <w:name w:val="xl31"/>
    <w:basedOn w:val="ad"/>
    <w:qFormat/>
    <w:pPr>
      <w:widowControl/>
      <w:pBdr>
        <w:left w:val="single" w:sz="4" w:space="0" w:color="000000"/>
        <w:right w:val="single" w:sz="4" w:space="0" w:color="000000"/>
      </w:pBdr>
      <w:spacing w:before="100" w:beforeAutospacing="1" w:after="100" w:afterAutospacing="1"/>
      <w:jc w:val="left"/>
    </w:pPr>
    <w:rPr>
      <w:rFonts w:ascii="宋体" w:eastAsia="宋体" w:hAnsi="宋体" w:cs="宋体"/>
      <w:kern w:val="0"/>
      <w:sz w:val="24"/>
      <w:szCs w:val="24"/>
    </w:rPr>
  </w:style>
  <w:style w:type="paragraph" w:customStyle="1" w:styleId="xl32">
    <w:name w:val="xl32"/>
    <w:basedOn w:val="ad"/>
    <w:qFormat/>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xl33">
    <w:name w:val="xl33"/>
    <w:basedOn w:val="ad"/>
    <w:qFormat/>
    <w:pPr>
      <w:widowControl/>
      <w:pBdr>
        <w:top w:val="single" w:sz="4" w:space="0" w:color="000000"/>
        <w:left w:val="single" w:sz="4" w:space="0" w:color="000000"/>
      </w:pBdr>
      <w:spacing w:before="100" w:beforeAutospacing="1" w:after="100" w:afterAutospacing="1"/>
      <w:jc w:val="left"/>
    </w:pPr>
    <w:rPr>
      <w:rFonts w:ascii="宋体" w:eastAsia="宋体" w:hAnsi="宋体" w:cs="宋体"/>
      <w:color w:val="FF0000"/>
      <w:kern w:val="0"/>
      <w:sz w:val="24"/>
      <w:szCs w:val="24"/>
    </w:rPr>
  </w:style>
  <w:style w:type="paragraph" w:customStyle="1" w:styleId="xl34">
    <w:name w:val="xl34"/>
    <w:basedOn w:val="ad"/>
    <w:qFormat/>
    <w:pPr>
      <w:widowControl/>
      <w:pBdr>
        <w:top w:val="single" w:sz="4" w:space="0" w:color="000000"/>
      </w:pBdr>
      <w:spacing w:before="100" w:beforeAutospacing="1" w:after="100" w:afterAutospacing="1"/>
      <w:jc w:val="left"/>
    </w:pPr>
    <w:rPr>
      <w:rFonts w:ascii="宋体" w:eastAsia="宋体" w:hAnsi="宋体" w:cs="宋体"/>
      <w:color w:val="FF0000"/>
      <w:kern w:val="0"/>
      <w:sz w:val="24"/>
      <w:szCs w:val="24"/>
    </w:rPr>
  </w:style>
  <w:style w:type="paragraph" w:customStyle="1" w:styleId="xl35">
    <w:name w:val="xl35"/>
    <w:basedOn w:val="ad"/>
    <w:pPr>
      <w:widowControl/>
      <w:pBdr>
        <w:top w:val="single" w:sz="4" w:space="0" w:color="000000"/>
        <w:left w:val="single" w:sz="4" w:space="0" w:color="000000"/>
        <w:right w:val="single" w:sz="4" w:space="0" w:color="000000"/>
      </w:pBdr>
      <w:spacing w:before="100" w:beforeAutospacing="1" w:after="100" w:afterAutospacing="1"/>
      <w:jc w:val="left"/>
    </w:pPr>
    <w:rPr>
      <w:rFonts w:ascii="宋体" w:eastAsia="宋体" w:hAnsi="宋体" w:cs="宋体"/>
      <w:color w:val="FF0000"/>
      <w:kern w:val="0"/>
      <w:sz w:val="24"/>
      <w:szCs w:val="24"/>
    </w:rPr>
  </w:style>
  <w:style w:type="paragraph" w:customStyle="1" w:styleId="xl36">
    <w:name w:val="xl36"/>
    <w:basedOn w:val="ad"/>
    <w:qFormat/>
    <w:pPr>
      <w:widowControl/>
      <w:pBdr>
        <w:top w:val="single" w:sz="4" w:space="0" w:color="000000"/>
      </w:pBdr>
      <w:spacing w:before="100" w:beforeAutospacing="1" w:after="100" w:afterAutospacing="1"/>
      <w:jc w:val="left"/>
    </w:pPr>
    <w:rPr>
      <w:rFonts w:ascii="宋体" w:eastAsia="宋体" w:hAnsi="宋体" w:cs="宋体"/>
      <w:color w:val="FF0000"/>
      <w:kern w:val="0"/>
      <w:sz w:val="24"/>
      <w:szCs w:val="24"/>
    </w:rPr>
  </w:style>
  <w:style w:type="paragraph" w:customStyle="1" w:styleId="xl37">
    <w:name w:val="xl37"/>
    <w:basedOn w:val="ad"/>
    <w:qFormat/>
    <w:pPr>
      <w:widowControl/>
      <w:pBdr>
        <w:top w:val="single" w:sz="4" w:space="0" w:color="000000"/>
        <w:left w:val="single" w:sz="4" w:space="0" w:color="000000"/>
      </w:pBdr>
      <w:spacing w:before="100" w:beforeAutospacing="1" w:after="100" w:afterAutospacing="1"/>
      <w:jc w:val="left"/>
    </w:pPr>
    <w:rPr>
      <w:rFonts w:ascii="宋体" w:eastAsia="宋体" w:hAnsi="宋体" w:cs="宋体"/>
      <w:color w:val="0000FF"/>
      <w:kern w:val="0"/>
      <w:sz w:val="24"/>
      <w:szCs w:val="24"/>
    </w:rPr>
  </w:style>
  <w:style w:type="paragraph" w:customStyle="1" w:styleId="xl38">
    <w:name w:val="xl38"/>
    <w:basedOn w:val="ad"/>
    <w:pPr>
      <w:widowControl/>
      <w:pBdr>
        <w:left w:val="single" w:sz="4" w:space="0" w:color="000000"/>
      </w:pBdr>
      <w:spacing w:before="100" w:beforeAutospacing="1" w:after="100" w:afterAutospacing="1"/>
      <w:jc w:val="left"/>
    </w:pPr>
    <w:rPr>
      <w:rFonts w:ascii="宋体" w:eastAsia="宋体" w:hAnsi="宋体" w:cs="宋体"/>
      <w:color w:val="0000FF"/>
      <w:kern w:val="0"/>
      <w:sz w:val="24"/>
      <w:szCs w:val="24"/>
    </w:rPr>
  </w:style>
  <w:style w:type="paragraph" w:customStyle="1" w:styleId="xl39">
    <w:name w:val="xl39"/>
    <w:basedOn w:val="ad"/>
    <w:pPr>
      <w:widowControl/>
      <w:pBdr>
        <w:top w:val="single" w:sz="4" w:space="0" w:color="000000"/>
      </w:pBdr>
      <w:spacing w:before="100" w:beforeAutospacing="1" w:after="100" w:afterAutospacing="1"/>
      <w:jc w:val="left"/>
    </w:pPr>
    <w:rPr>
      <w:rFonts w:ascii="宋体" w:eastAsia="宋体" w:hAnsi="宋体" w:cs="宋体"/>
      <w:color w:val="0000FF"/>
      <w:kern w:val="0"/>
      <w:sz w:val="24"/>
      <w:szCs w:val="24"/>
    </w:rPr>
  </w:style>
  <w:style w:type="paragraph" w:customStyle="1" w:styleId="xl40">
    <w:name w:val="xl40"/>
    <w:basedOn w:val="ad"/>
    <w:pPr>
      <w:widowControl/>
      <w:pBdr>
        <w:top w:val="single" w:sz="4" w:space="0" w:color="000000"/>
        <w:left w:val="single" w:sz="4" w:space="0" w:color="000000"/>
        <w:right w:val="single" w:sz="4" w:space="0" w:color="000000"/>
      </w:pBdr>
      <w:spacing w:before="100" w:beforeAutospacing="1" w:after="100" w:afterAutospacing="1"/>
      <w:jc w:val="left"/>
    </w:pPr>
    <w:rPr>
      <w:rFonts w:ascii="宋体" w:eastAsia="宋体" w:hAnsi="宋体" w:cs="宋体"/>
      <w:color w:val="0000FF"/>
      <w:kern w:val="0"/>
      <w:sz w:val="24"/>
      <w:szCs w:val="24"/>
    </w:rPr>
  </w:style>
  <w:style w:type="paragraph" w:customStyle="1" w:styleId="xl41">
    <w:name w:val="xl41"/>
    <w:basedOn w:val="ad"/>
    <w:pPr>
      <w:widowControl/>
      <w:pBdr>
        <w:top w:val="single" w:sz="4" w:space="0" w:color="000000"/>
      </w:pBdr>
      <w:spacing w:before="100" w:beforeAutospacing="1" w:after="100" w:afterAutospacing="1"/>
      <w:jc w:val="left"/>
    </w:pPr>
    <w:rPr>
      <w:rFonts w:ascii="宋体" w:eastAsia="宋体" w:hAnsi="宋体" w:cs="宋体"/>
      <w:color w:val="0000FF"/>
      <w:kern w:val="0"/>
      <w:sz w:val="24"/>
      <w:szCs w:val="24"/>
    </w:rPr>
  </w:style>
  <w:style w:type="paragraph" w:customStyle="1" w:styleId="xl42">
    <w:name w:val="xl42"/>
    <w:basedOn w:val="ad"/>
    <w:qFormat/>
    <w:pPr>
      <w:widowControl/>
      <w:pBdr>
        <w:left w:val="single" w:sz="4" w:space="0" w:color="000000"/>
      </w:pBdr>
      <w:spacing w:before="100" w:beforeAutospacing="1" w:after="100" w:afterAutospacing="1"/>
      <w:jc w:val="left"/>
    </w:pPr>
    <w:rPr>
      <w:rFonts w:ascii="宋体" w:eastAsia="宋体" w:hAnsi="宋体" w:cs="宋体"/>
      <w:color w:val="FF0000"/>
      <w:kern w:val="0"/>
      <w:sz w:val="24"/>
      <w:szCs w:val="24"/>
    </w:rPr>
  </w:style>
  <w:style w:type="paragraph" w:customStyle="1" w:styleId="xl43">
    <w:name w:val="xl43"/>
    <w:basedOn w:val="ad"/>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宋体" w:eastAsia="宋体" w:hAnsi="宋体" w:cs="宋体"/>
      <w:color w:val="FF0000"/>
      <w:kern w:val="0"/>
      <w:sz w:val="24"/>
      <w:szCs w:val="24"/>
    </w:rPr>
  </w:style>
  <w:style w:type="paragraph" w:customStyle="1" w:styleId="1H1HLDHWR1H11E1h1Head1Chapterheadingl1">
    <w:name w:val="样式 标题 1H1HLD HWR1H11E1h1Head 1 (Chapter heading)l1..."/>
    <w:basedOn w:val="1"/>
    <w:pPr>
      <w:numPr>
        <w:numId w:val="0"/>
      </w:numPr>
      <w:tabs>
        <w:tab w:val="left" w:pos="2359"/>
      </w:tabs>
      <w:ind w:left="315" w:hanging="284"/>
    </w:pPr>
    <w:rPr>
      <w:rFonts w:ascii="Times New Roman" w:hAnsi="Times New Roman" w:cs="宋体"/>
      <w:bCs w:val="0"/>
      <w:szCs w:val="20"/>
    </w:rPr>
  </w:style>
  <w:style w:type="paragraph" w:customStyle="1" w:styleId="CharChar2">
    <w:name w:val="Char Char2"/>
    <w:basedOn w:val="afc"/>
    <w:pPr>
      <w:widowControl w:val="0"/>
      <w:topLinePunct w:val="0"/>
      <w:snapToGrid/>
      <w:spacing w:before="0" w:after="0" w:line="436" w:lineRule="exact"/>
      <w:ind w:left="357"/>
      <w:outlineLvl w:val="3"/>
    </w:pPr>
    <w:rPr>
      <w:rFonts w:ascii="Tahoma" w:hAnsi="Tahoma" w:cs="Times New Roman"/>
      <w:b/>
      <w:sz w:val="24"/>
      <w:szCs w:val="24"/>
    </w:rPr>
  </w:style>
  <w:style w:type="paragraph" w:customStyle="1" w:styleId="CharChar">
    <w:name w:val="Char Char"/>
    <w:basedOn w:val="afc"/>
    <w:pPr>
      <w:widowControl w:val="0"/>
      <w:topLinePunct w:val="0"/>
      <w:autoSpaceDE w:val="0"/>
      <w:autoSpaceDN w:val="0"/>
      <w:snapToGrid/>
      <w:spacing w:before="0" w:after="0" w:line="436" w:lineRule="exact"/>
      <w:ind w:left="357" w:firstLineChars="200" w:firstLine="420"/>
      <w:outlineLvl w:val="3"/>
    </w:pPr>
    <w:rPr>
      <w:rFonts w:ascii="Tahoma" w:hAnsi="Tahoma" w:cs="Times New Roman"/>
      <w:b/>
      <w:kern w:val="0"/>
      <w:sz w:val="24"/>
      <w:szCs w:val="20"/>
    </w:rPr>
  </w:style>
  <w:style w:type="paragraph" w:customStyle="1" w:styleId="Arial">
    <w:name w:val="样式 正文（首行不缩进） + Arial"/>
    <w:basedOn w:val="afffffd"/>
    <w:pPr>
      <w:adjustRightInd/>
      <w:spacing w:before="80" w:after="80" w:line="240" w:lineRule="auto"/>
      <w:ind w:leftChars="200" w:left="200"/>
      <w:jc w:val="both"/>
    </w:pPr>
    <w:rPr>
      <w:rFonts w:ascii="Arial" w:hAnsi="Arial"/>
      <w:sz w:val="20"/>
      <w:szCs w:val="20"/>
    </w:rPr>
  </w:style>
  <w:style w:type="paragraph" w:customStyle="1" w:styleId="1e">
    <w:name w:val="样式 标题 1 + 居中"/>
    <w:basedOn w:val="1"/>
    <w:qFormat/>
    <w:pPr>
      <w:numPr>
        <w:numId w:val="0"/>
      </w:numPr>
      <w:tabs>
        <w:tab w:val="left" w:pos="1985"/>
      </w:tabs>
      <w:spacing w:before="480" w:after="360"/>
      <w:ind w:left="5880" w:hanging="284"/>
      <w:jc w:val="center"/>
    </w:pPr>
    <w:rPr>
      <w:rFonts w:eastAsia="宋体" w:cs="宋体"/>
      <w:sz w:val="36"/>
      <w:szCs w:val="20"/>
    </w:rPr>
  </w:style>
  <w:style w:type="paragraph" w:customStyle="1" w:styleId="affffff6">
    <w:name w:val="正文 +  加粗"/>
    <w:basedOn w:val="ad"/>
    <w:link w:val="Char4"/>
    <w:qFormat/>
    <w:pPr>
      <w:widowControl/>
      <w:spacing w:before="80" w:after="80" w:line="300" w:lineRule="auto"/>
      <w:ind w:left="1134"/>
    </w:pPr>
    <w:rPr>
      <w:rFonts w:ascii="宋体" w:eastAsia="宋体" w:hAnsi="Arial" w:cs="宋体"/>
      <w:b/>
      <w:bCs/>
      <w:kern w:val="0"/>
      <w:sz w:val="20"/>
      <w:szCs w:val="20"/>
    </w:rPr>
  </w:style>
  <w:style w:type="character" w:customStyle="1" w:styleId="Char4">
    <w:name w:val="正文 +  加粗 Char"/>
    <w:basedOn w:val="ae"/>
    <w:link w:val="affffff6"/>
    <w:qFormat/>
    <w:rPr>
      <w:rFonts w:ascii="宋体" w:eastAsia="宋体" w:hAnsi="Arial" w:cs="宋体"/>
      <w:b/>
      <w:bCs/>
      <w:kern w:val="0"/>
      <w:sz w:val="20"/>
      <w:szCs w:val="20"/>
    </w:rPr>
  </w:style>
  <w:style w:type="paragraph" w:customStyle="1" w:styleId="tabletext0">
    <w:name w:val="tabletext"/>
    <w:basedOn w:val="ad"/>
    <w:qFormat/>
    <w:pPr>
      <w:widowControl/>
      <w:spacing w:before="100" w:beforeAutospacing="1" w:after="100" w:afterAutospacing="1"/>
    </w:pPr>
    <w:rPr>
      <w:rFonts w:ascii="宋体" w:eastAsia="宋体" w:hAnsi="宋体" w:cs="宋体"/>
      <w:kern w:val="0"/>
      <w:sz w:val="24"/>
      <w:szCs w:val="24"/>
    </w:rPr>
  </w:style>
  <w:style w:type="paragraph" w:customStyle="1" w:styleId="CommandDescription">
    <w:name w:val="Command Description"/>
    <w:basedOn w:val="ad"/>
    <w:qFormat/>
    <w:pPr>
      <w:widowControl/>
      <w:spacing w:before="80" w:after="80"/>
      <w:ind w:left="1134"/>
    </w:pPr>
    <w:rPr>
      <w:rFonts w:ascii="Arial" w:eastAsia="宋体" w:hAnsi="Arial" w:cs="Arial"/>
      <w:b/>
      <w:bCs/>
      <w:sz w:val="20"/>
      <w:szCs w:val="20"/>
    </w:rPr>
  </w:style>
  <w:style w:type="paragraph" w:customStyle="1" w:styleId="INVoice">
    <w:name w:val="IN Voice"/>
    <w:qFormat/>
    <w:pPr>
      <w:spacing w:before="20" w:after="20"/>
    </w:pPr>
    <w:rPr>
      <w:rFonts w:ascii="Arial Narrow" w:hAnsi="Arial Narrow" w:cs="Arial"/>
      <w:bCs/>
      <w:sz w:val="15"/>
      <w:szCs w:val="15"/>
    </w:rPr>
  </w:style>
  <w:style w:type="paragraph" w:customStyle="1" w:styleId="affffff7">
    <w:name w:val="修订记录"/>
    <w:basedOn w:val="ad"/>
    <w:pPr>
      <w:autoSpaceDE w:val="0"/>
      <w:autoSpaceDN w:val="0"/>
      <w:adjustRightInd w:val="0"/>
      <w:jc w:val="center"/>
    </w:pPr>
    <w:rPr>
      <w:rFonts w:ascii="Arial" w:eastAsia="宋体" w:hAnsi="Arial" w:cs="Arial"/>
      <w:b/>
      <w:bCs/>
      <w:sz w:val="32"/>
      <w:szCs w:val="32"/>
    </w:rPr>
  </w:style>
  <w:style w:type="paragraph" w:customStyle="1" w:styleId="affffff8">
    <w:name w:val="封面表格文本"/>
    <w:basedOn w:val="ad"/>
    <w:qFormat/>
    <w:pPr>
      <w:autoSpaceDE w:val="0"/>
      <w:autoSpaceDN w:val="0"/>
      <w:adjustRightInd w:val="0"/>
      <w:jc w:val="center"/>
    </w:pPr>
    <w:rPr>
      <w:rFonts w:ascii="Arial" w:eastAsia="宋体" w:hAnsi="Arial" w:cs="Arial"/>
      <w:bCs/>
      <w:sz w:val="20"/>
      <w:szCs w:val="20"/>
    </w:rPr>
  </w:style>
  <w:style w:type="paragraph" w:customStyle="1" w:styleId="CharChar3">
    <w:name w:val="Char Char3"/>
    <w:basedOn w:val="ad"/>
    <w:rPr>
      <w:rFonts w:ascii="Tahoma" w:eastAsia="宋体" w:hAnsi="Tahoma" w:cs="Times New Roman"/>
      <w:sz w:val="24"/>
      <w:szCs w:val="20"/>
    </w:rPr>
  </w:style>
  <w:style w:type="paragraph" w:customStyle="1" w:styleId="ParaCharCharCharCharCharCharCharCharCharChar">
    <w:name w:val="默认段落字体 Para Char Char Char Char Char Char Char Char Char Char"/>
    <w:aliases w:val="默认段落字体 Para Char Char Char Char Char Char Char Char1,默认段落字体 Para Char Char Char Char1 Char Char Char Char Char Char Char Char Char Char Char"/>
    <w:basedOn w:val="afc"/>
    <w:pPr>
      <w:widowControl w:val="0"/>
      <w:topLinePunct w:val="0"/>
      <w:snapToGrid/>
      <w:spacing w:before="0" w:after="0" w:line="436" w:lineRule="exact"/>
      <w:ind w:left="357"/>
      <w:outlineLvl w:val="3"/>
    </w:pPr>
    <w:rPr>
      <w:rFonts w:ascii="Tahoma" w:hAnsi="Tahoma" w:cs="Times New Roman"/>
      <w:b/>
      <w:sz w:val="24"/>
      <w:szCs w:val="24"/>
    </w:rPr>
  </w:style>
  <w:style w:type="paragraph" w:customStyle="1" w:styleId="ParaCharCharCharCharCharCharCharCharCharCharCharCharChar">
    <w:name w:val="默认段落字体 Para Char Char Char Char Char Char Char Char Char Char Char Char Char"/>
    <w:basedOn w:val="afc"/>
    <w:qFormat/>
    <w:pPr>
      <w:widowControl w:val="0"/>
      <w:topLinePunct w:val="0"/>
      <w:snapToGrid/>
      <w:spacing w:before="0" w:after="0" w:line="436" w:lineRule="exact"/>
      <w:ind w:left="357"/>
      <w:outlineLvl w:val="3"/>
    </w:pPr>
    <w:rPr>
      <w:rFonts w:ascii="Tahoma" w:hAnsi="Tahoma" w:cs="Times New Roman"/>
      <w:b/>
      <w:sz w:val="24"/>
      <w:szCs w:val="24"/>
    </w:rPr>
  </w:style>
  <w:style w:type="paragraph" w:customStyle="1" w:styleId="CharChar3CharCharCharCharCharCharCharCharCharCharCharChar">
    <w:name w:val="Char Char3 Char Char Char Char Char Char Char Char Char Char Char Char"/>
    <w:basedOn w:val="ad"/>
    <w:qFormat/>
    <w:rPr>
      <w:rFonts w:ascii="Tahoma" w:eastAsia="宋体" w:hAnsi="Tahoma" w:cs="Times New Roman"/>
      <w:sz w:val="24"/>
      <w:szCs w:val="20"/>
    </w:rPr>
  </w:style>
  <w:style w:type="paragraph" w:customStyle="1" w:styleId="CharCharCharCharCharCharCharCharCharCharCharChar1">
    <w:name w:val="Char Char Char Char Char Char Char Char Char Char Char Char1"/>
    <w:basedOn w:val="afc"/>
    <w:pPr>
      <w:widowControl w:val="0"/>
      <w:topLinePunct w:val="0"/>
      <w:snapToGrid/>
      <w:spacing w:before="80" w:after="80" w:line="436" w:lineRule="exact"/>
      <w:ind w:left="357"/>
      <w:outlineLvl w:val="3"/>
    </w:pPr>
    <w:rPr>
      <w:rFonts w:ascii="Arial" w:hAnsi="Arial"/>
      <w:b/>
      <w:sz w:val="24"/>
      <w:szCs w:val="24"/>
    </w:rPr>
  </w:style>
  <w:style w:type="paragraph" w:customStyle="1" w:styleId="CharCharCharCharCharChar1">
    <w:name w:val="Char Char Char Char Char Char1"/>
    <w:basedOn w:val="afc"/>
    <w:qFormat/>
    <w:pPr>
      <w:widowControl w:val="0"/>
      <w:topLinePunct w:val="0"/>
      <w:snapToGrid/>
      <w:spacing w:before="100" w:beforeAutospacing="1" w:after="100" w:afterAutospacing="1" w:line="436" w:lineRule="exact"/>
      <w:ind w:left="357"/>
      <w:outlineLvl w:val="3"/>
    </w:pPr>
    <w:rPr>
      <w:rFonts w:ascii="Tahoma" w:hAnsi="Tahoma" w:cs="Times New Roman"/>
      <w:b/>
      <w:sz w:val="24"/>
      <w:szCs w:val="24"/>
    </w:rPr>
  </w:style>
  <w:style w:type="character" w:customStyle="1" w:styleId="ItemListChar1">
    <w:name w:val="Item List Char1"/>
    <w:basedOn w:val="ae"/>
    <w:rPr>
      <w:rFonts w:eastAsia="宋体" w:cs="Arial"/>
      <w:kern w:val="2"/>
      <w:sz w:val="21"/>
      <w:szCs w:val="21"/>
      <w:lang w:val="en-US" w:eastAsia="zh-CN" w:bidi="ar-SA"/>
    </w:rPr>
  </w:style>
  <w:style w:type="paragraph" w:customStyle="1" w:styleId="CharCharCharCharCharCharCharCharCharCharCharCharChar">
    <w:name w:val="Char Char Char Char Char Char Char Char Char Char Char Char Char"/>
    <w:basedOn w:val="ad"/>
    <w:rPr>
      <w:rFonts w:ascii="Tahoma" w:eastAsia="宋体" w:hAnsi="Tahoma" w:cs="Times New Roman"/>
      <w:sz w:val="24"/>
      <w:szCs w:val="20"/>
    </w:rPr>
  </w:style>
  <w:style w:type="paragraph" w:customStyle="1" w:styleId="CharCharChar">
    <w:name w:val="Char Char Char"/>
    <w:basedOn w:val="afc"/>
    <w:pPr>
      <w:widowControl w:val="0"/>
      <w:topLinePunct w:val="0"/>
      <w:autoSpaceDE w:val="0"/>
      <w:autoSpaceDN w:val="0"/>
      <w:snapToGrid/>
      <w:spacing w:before="0" w:after="0" w:line="436" w:lineRule="exact"/>
      <w:ind w:left="357" w:firstLineChars="200" w:firstLine="420"/>
      <w:outlineLvl w:val="3"/>
    </w:pPr>
    <w:rPr>
      <w:rFonts w:ascii="Tahoma" w:hAnsi="Tahoma" w:cs="Times New Roman"/>
      <w:b/>
      <w:kern w:val="0"/>
      <w:sz w:val="24"/>
      <w:szCs w:val="24"/>
    </w:rPr>
  </w:style>
  <w:style w:type="table" w:customStyle="1" w:styleId="2f5">
    <w:name w:val="网格型2"/>
    <w:basedOn w:val="a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Char">
    <w:name w:val="Body Text Char1 Char"/>
    <w:aliases w:val="Body Text Char Char1 Char,Body Text Char1 Char Char Char,Body Text Char Char1 Char Char Char,Body Text Char1 Char Char Char1 Char Char,Body Text Char Char1 Char Char Char1 Char Char,Body Text Char1 Char1 Char Char Char,正文文字 Char"/>
    <w:basedOn w:val="ae"/>
    <w:qFormat/>
    <w:rPr>
      <w:rFonts w:eastAsia="宋体" w:cs="Arial"/>
      <w:kern w:val="2"/>
      <w:sz w:val="21"/>
      <w:szCs w:val="21"/>
      <w:lang w:val="en-US" w:eastAsia="zh-CN" w:bidi="ar-SA"/>
    </w:rPr>
  </w:style>
  <w:style w:type="paragraph" w:customStyle="1" w:styleId="CharCharCharCharCharCharCharCharCharCharCharCharCharChar">
    <w:name w:val="Char Char Char Char Char Char Char Char Char Char Char Char Char Char"/>
    <w:basedOn w:val="afc"/>
    <w:pPr>
      <w:widowControl w:val="0"/>
      <w:topLinePunct w:val="0"/>
      <w:snapToGrid/>
      <w:spacing w:before="100" w:beforeAutospacing="1" w:after="100" w:afterAutospacing="1" w:line="436" w:lineRule="exact"/>
      <w:ind w:left="357"/>
      <w:outlineLvl w:val="3"/>
    </w:pPr>
    <w:rPr>
      <w:rFonts w:ascii="Tahoma" w:hAnsi="Tahoma" w:cs="Times New Roman"/>
      <w:b/>
      <w:sz w:val="24"/>
      <w:szCs w:val="24"/>
    </w:rPr>
  </w:style>
  <w:style w:type="paragraph" w:customStyle="1" w:styleId="CharCharCharCharCharCharCharCharCharChar1">
    <w:name w:val="Char Char Char Char Char Char Char Char Char Char1"/>
    <w:basedOn w:val="afc"/>
    <w:qFormat/>
    <w:pPr>
      <w:widowControl w:val="0"/>
      <w:topLinePunct w:val="0"/>
      <w:snapToGrid/>
      <w:spacing w:before="100" w:beforeAutospacing="1" w:after="100" w:afterAutospacing="1" w:line="436" w:lineRule="exact"/>
      <w:ind w:left="357"/>
      <w:outlineLvl w:val="3"/>
    </w:pPr>
    <w:rPr>
      <w:rFonts w:ascii="Tahoma" w:hAnsi="Tahoma" w:cs="Times New Roman"/>
      <w:b/>
      <w:sz w:val="24"/>
      <w:szCs w:val="24"/>
    </w:rPr>
  </w:style>
  <w:style w:type="paragraph" w:customStyle="1" w:styleId="40088">
    <w:name w:val="样式 标题 4 + 宋体 左侧:  0 厘米 首行缩进:  0 厘米 段前: 8 磅 段后: 8 磅 行距: 单倍行距"/>
    <w:basedOn w:val="41"/>
    <w:qFormat/>
    <w:pPr>
      <w:numPr>
        <w:ilvl w:val="3"/>
        <w:numId w:val="23"/>
      </w:numPr>
      <w:topLinePunct w:val="0"/>
      <w:adjustRightInd/>
      <w:snapToGrid/>
      <w:spacing w:line="240" w:lineRule="auto"/>
      <w:jc w:val="both"/>
    </w:pPr>
    <w:rPr>
      <w:rFonts w:ascii="宋体" w:hAnsi="宋体" w:cs="宋体"/>
      <w:b/>
      <w:kern w:val="0"/>
      <w:szCs w:val="20"/>
      <w:lang w:val="en-GB" w:eastAsia="en-US"/>
    </w:rPr>
  </w:style>
  <w:style w:type="paragraph" w:customStyle="1" w:styleId="affffff9">
    <w:name w:val="表格列标题"/>
    <w:basedOn w:val="ad"/>
    <w:qFormat/>
    <w:pPr>
      <w:keepNext/>
      <w:autoSpaceDE w:val="0"/>
      <w:autoSpaceDN w:val="0"/>
      <w:adjustRightInd w:val="0"/>
      <w:jc w:val="center"/>
    </w:pPr>
    <w:rPr>
      <w:rFonts w:ascii="Times New Roman" w:eastAsia="宋体" w:hAnsi="Times New Roman" w:cs="Times New Roman"/>
      <w:b/>
      <w:kern w:val="0"/>
      <w:szCs w:val="20"/>
    </w:rPr>
  </w:style>
  <w:style w:type="paragraph" w:customStyle="1" w:styleId="EW">
    <w:name w:val="EW"/>
    <w:basedOn w:val="ad"/>
    <w:pPr>
      <w:keepLines/>
      <w:widowControl/>
      <w:overflowPunct w:val="0"/>
      <w:autoSpaceDE w:val="0"/>
      <w:autoSpaceDN w:val="0"/>
      <w:adjustRightInd w:val="0"/>
      <w:ind w:left="1702" w:hanging="1418"/>
      <w:jc w:val="left"/>
      <w:textAlignment w:val="baseline"/>
    </w:pPr>
    <w:rPr>
      <w:rFonts w:ascii="Times New Roman" w:eastAsia="宋体" w:hAnsi="Times New Roman" w:cs="Times New Roman"/>
      <w:kern w:val="0"/>
      <w:sz w:val="20"/>
      <w:szCs w:val="20"/>
      <w:lang w:val="en-GB" w:eastAsia="en-US"/>
    </w:rPr>
  </w:style>
  <w:style w:type="paragraph" w:customStyle="1" w:styleId="TAC">
    <w:name w:val="TAC"/>
    <w:basedOn w:val="ad"/>
    <w:qFormat/>
    <w:pPr>
      <w:keepNext/>
      <w:keepLines/>
      <w:widowControl/>
      <w:overflowPunct w:val="0"/>
      <w:autoSpaceDE w:val="0"/>
      <w:autoSpaceDN w:val="0"/>
      <w:adjustRightInd w:val="0"/>
      <w:jc w:val="center"/>
      <w:textAlignment w:val="baseline"/>
    </w:pPr>
    <w:rPr>
      <w:rFonts w:ascii="Arial" w:eastAsia="宋体" w:hAnsi="Arial" w:cs="Arial"/>
      <w:kern w:val="0"/>
      <w:sz w:val="18"/>
      <w:szCs w:val="18"/>
      <w:lang w:val="en-GB" w:eastAsia="en-US"/>
    </w:rPr>
  </w:style>
  <w:style w:type="paragraph" w:customStyle="1" w:styleId="TAL">
    <w:name w:val="TAL"/>
    <w:basedOn w:val="ad"/>
    <w:qFormat/>
    <w:pPr>
      <w:keepNext/>
      <w:keepLines/>
      <w:widowControl/>
      <w:overflowPunct w:val="0"/>
      <w:autoSpaceDE w:val="0"/>
      <w:autoSpaceDN w:val="0"/>
      <w:adjustRightInd w:val="0"/>
      <w:jc w:val="left"/>
      <w:textAlignment w:val="baseline"/>
    </w:pPr>
    <w:rPr>
      <w:rFonts w:ascii="Arial" w:eastAsia="宋体" w:hAnsi="Arial" w:cs="Arial"/>
      <w:kern w:val="0"/>
      <w:sz w:val="18"/>
      <w:szCs w:val="18"/>
      <w:lang w:val="en-GB" w:eastAsia="en-US"/>
    </w:rPr>
  </w:style>
  <w:style w:type="paragraph" w:customStyle="1" w:styleId="CharChar1CharCharCharCharCharCharCharCharCharChar">
    <w:name w:val="Char Char1 Char Char Char Char Char Char Char Char Char Char"/>
    <w:basedOn w:val="afc"/>
    <w:qFormat/>
    <w:pPr>
      <w:topLinePunct w:val="0"/>
      <w:snapToGrid/>
      <w:spacing w:before="100" w:beforeAutospacing="1" w:after="100" w:afterAutospacing="1" w:line="436" w:lineRule="exact"/>
      <w:ind w:left="357"/>
      <w:outlineLvl w:val="3"/>
    </w:pPr>
    <w:rPr>
      <w:rFonts w:ascii="Arial" w:hAnsi="Arial"/>
      <w:b/>
      <w:kern w:val="0"/>
      <w:sz w:val="24"/>
      <w:szCs w:val="22"/>
      <w:lang w:eastAsia="en-US"/>
    </w:rPr>
  </w:style>
  <w:style w:type="character" w:customStyle="1" w:styleId="NotesTextChar">
    <w:name w:val="Notes Text Char"/>
    <w:basedOn w:val="ae"/>
    <w:link w:val="NotesText"/>
    <w:rPr>
      <w:rFonts w:ascii="Times New Roman" w:eastAsia="楷体_GB2312" w:hAnsi="Times New Roman" w:cs="Arial"/>
      <w:iCs/>
      <w:sz w:val="18"/>
      <w:szCs w:val="18"/>
    </w:rPr>
  </w:style>
  <w:style w:type="character" w:customStyle="1" w:styleId="1f">
    <w:name w:val="正文1"/>
    <w:basedOn w:val="ae"/>
    <w:qFormat/>
    <w:rPr>
      <w:rFonts w:ascii="Arial" w:eastAsia="宋体" w:hAnsi="Arial"/>
      <w:spacing w:val="-5"/>
      <w:sz w:val="20"/>
      <w:lang w:val="en-US" w:eastAsia="zh-CN" w:bidi="ar-SA"/>
    </w:rPr>
  </w:style>
  <w:style w:type="paragraph" w:customStyle="1" w:styleId="B1">
    <w:name w:val="B1"/>
    <w:basedOn w:val="afffd"/>
    <w:qFormat/>
    <w:pPr>
      <w:overflowPunct w:val="0"/>
      <w:topLinePunct w:val="0"/>
      <w:autoSpaceDE w:val="0"/>
      <w:autoSpaceDN w:val="0"/>
      <w:snapToGrid/>
      <w:spacing w:before="0" w:after="180" w:line="240" w:lineRule="auto"/>
      <w:ind w:left="568" w:firstLineChars="0" w:hanging="284"/>
      <w:textAlignment w:val="baseline"/>
    </w:pPr>
    <w:rPr>
      <w:rFonts w:cs="Times New Roman"/>
      <w:kern w:val="0"/>
      <w:sz w:val="20"/>
      <w:szCs w:val="20"/>
      <w:lang w:val="en-GB" w:eastAsia="en-US"/>
    </w:rPr>
  </w:style>
  <w:style w:type="paragraph" w:customStyle="1" w:styleId="NormalInTitlePage">
    <w:name w:val="Normal In Title Page"/>
    <w:rPr>
      <w:rFonts w:ascii="Arial" w:hAnsi="Arial" w:cs="Arial"/>
      <w:kern w:val="2"/>
      <w:sz w:val="22"/>
      <w:szCs w:val="22"/>
    </w:rPr>
  </w:style>
  <w:style w:type="paragraph" w:customStyle="1" w:styleId="TableTextInTitlePage">
    <w:name w:val="Table Text In Title Page"/>
    <w:rPr>
      <w:rFonts w:ascii="Arial" w:hAnsi="Arial" w:cs="Arial"/>
    </w:rPr>
  </w:style>
  <w:style w:type="paragraph" w:customStyle="1" w:styleId="Cover10">
    <w:name w:val="Cover 1"/>
    <w:basedOn w:val="ad"/>
    <w:pPr>
      <w:kinsoku w:val="0"/>
      <w:overflowPunct w:val="0"/>
      <w:autoSpaceDE w:val="0"/>
      <w:autoSpaceDN w:val="0"/>
      <w:adjustRightInd w:val="0"/>
      <w:snapToGrid w:val="0"/>
      <w:spacing w:before="80" w:after="80" w:line="240" w:lineRule="atLeast"/>
      <w:jc w:val="left"/>
    </w:pPr>
    <w:rPr>
      <w:rFonts w:ascii="Arial" w:eastAsia="宋体" w:hAnsi="Arial" w:cs="Arial"/>
      <w:b/>
      <w:bCs/>
      <w:kern w:val="0"/>
      <w:sz w:val="40"/>
      <w:szCs w:val="40"/>
    </w:rPr>
  </w:style>
  <w:style w:type="paragraph" w:customStyle="1" w:styleId="Notestextlist">
    <w:name w:val="Notes text list"/>
    <w:basedOn w:val="ad"/>
    <w:pPr>
      <w:numPr>
        <w:numId w:val="24"/>
      </w:numPr>
      <w:tabs>
        <w:tab w:val="clear" w:pos="284"/>
        <w:tab w:val="left" w:pos="360"/>
      </w:tabs>
      <w:adjustRightInd w:val="0"/>
      <w:snapToGrid w:val="0"/>
      <w:spacing w:before="80" w:after="80" w:line="240" w:lineRule="atLeast"/>
      <w:ind w:left="0" w:firstLine="0"/>
      <w:jc w:val="left"/>
    </w:pPr>
    <w:rPr>
      <w:rFonts w:ascii="Times New Roman" w:eastAsia="Arial" w:hAnsi="Times New Roman" w:cs="Arial"/>
      <w:iCs/>
      <w:spacing w:val="-4"/>
      <w:sz w:val="24"/>
      <w:szCs w:val="24"/>
    </w:rPr>
  </w:style>
  <w:style w:type="paragraph" w:customStyle="1" w:styleId="CharCharCharCharCharChar1CharCharCharCharCharCharCharCharCharChar">
    <w:name w:val="Char Char Char Char Char Char1 Char Char Char Char Char Char Char Char Char Char"/>
    <w:basedOn w:val="afc"/>
    <w:qFormat/>
    <w:pPr>
      <w:widowControl w:val="0"/>
      <w:topLinePunct w:val="0"/>
      <w:adjustRightInd/>
      <w:snapToGrid/>
      <w:spacing w:beforeLines="50" w:afterLines="50" w:line="360" w:lineRule="auto"/>
      <w:ind w:left="0"/>
      <w:jc w:val="both"/>
    </w:pPr>
    <w:rPr>
      <w:rFonts w:ascii="Tahoma" w:hAnsi="Tahoma"/>
      <w:color w:val="000000"/>
      <w:spacing w:val="8"/>
      <w:sz w:val="24"/>
      <w:szCs w:val="20"/>
    </w:rPr>
  </w:style>
  <w:style w:type="paragraph" w:customStyle="1" w:styleId="Char5">
    <w:name w:val="Char"/>
    <w:basedOn w:val="afc"/>
    <w:qFormat/>
    <w:pPr>
      <w:widowControl w:val="0"/>
      <w:topLinePunct w:val="0"/>
      <w:snapToGrid/>
      <w:spacing w:before="0" w:after="0" w:line="436" w:lineRule="exact"/>
      <w:ind w:left="357"/>
      <w:outlineLvl w:val="3"/>
    </w:pPr>
    <w:rPr>
      <w:rFonts w:ascii="Tahoma" w:hAnsi="Tahoma" w:cs="Times New Roman"/>
      <w:b/>
      <w:sz w:val="24"/>
      <w:szCs w:val="24"/>
    </w:rPr>
  </w:style>
  <w:style w:type="paragraph" w:customStyle="1" w:styleId="a1">
    <w:name w:val="参考资料清单"/>
    <w:basedOn w:val="ad"/>
    <w:qFormat/>
    <w:pPr>
      <w:numPr>
        <w:numId w:val="25"/>
      </w:numPr>
    </w:pPr>
    <w:rPr>
      <w:rFonts w:ascii="Arial" w:eastAsia="宋体" w:hAnsi="Arial" w:cs="Times New Roman"/>
      <w:szCs w:val="21"/>
    </w:rPr>
  </w:style>
  <w:style w:type="paragraph" w:customStyle="1" w:styleId="Cover20">
    <w:name w:val="Cover2"/>
    <w:semiHidden/>
    <w:pPr>
      <w:widowControl w:val="0"/>
      <w:adjustRightInd w:val="0"/>
      <w:snapToGrid w:val="0"/>
      <w:spacing w:before="800" w:after="1200"/>
    </w:pPr>
    <w:rPr>
      <w:rFonts w:ascii="Arial" w:eastAsia="黑体" w:hAnsi="Arial" w:cs="Arial"/>
      <w:b/>
      <w:bCs/>
      <w:sz w:val="36"/>
      <w:szCs w:val="36"/>
      <w:lang w:eastAsia="en-US"/>
    </w:rPr>
  </w:style>
  <w:style w:type="paragraph" w:customStyle="1" w:styleId="Car">
    <w:name w:val="Car"/>
    <w:basedOn w:val="afc"/>
    <w:semiHidden/>
    <w:qFormat/>
    <w:pPr>
      <w:topLinePunct w:val="0"/>
      <w:adjustRightInd/>
      <w:snapToGrid/>
      <w:spacing w:before="80" w:after="80" w:line="436" w:lineRule="exact"/>
      <w:ind w:left="357"/>
      <w:jc w:val="both"/>
      <w:outlineLvl w:val="3"/>
    </w:pPr>
    <w:rPr>
      <w:rFonts w:ascii="Tahoma" w:hAnsi="Tahoma"/>
      <w:b/>
      <w:sz w:val="24"/>
      <w:szCs w:val="24"/>
    </w:rPr>
  </w:style>
  <w:style w:type="paragraph" w:customStyle="1" w:styleId="ParaCharCharCharCharCharCharCharCharCharCharCharChar">
    <w:name w:val="默认段落字体 Para Char Char Char Char Char Char Char Char Char Char Char Char"/>
    <w:next w:val="ad"/>
    <w:qFormat/>
    <w:pPr>
      <w:keepNext/>
      <w:keepLines/>
      <w:spacing w:before="240" w:after="240"/>
      <w:outlineLvl w:val="7"/>
    </w:pPr>
    <w:rPr>
      <w:rFonts w:ascii="Arial" w:eastAsia="黑体" w:hAnsi="Arial" w:cs="Arial"/>
      <w:snapToGrid w:val="0"/>
      <w:kern w:val="2"/>
      <w:sz w:val="21"/>
      <w:szCs w:val="21"/>
    </w:rPr>
  </w:style>
  <w:style w:type="paragraph" w:customStyle="1" w:styleId="itemlist0">
    <w:name w:val="itemlist"/>
    <w:basedOn w:val="ad"/>
    <w:pPr>
      <w:widowControl/>
      <w:spacing w:before="100" w:beforeAutospacing="1" w:after="100" w:afterAutospacing="1"/>
      <w:jc w:val="left"/>
    </w:pPr>
    <w:rPr>
      <w:rFonts w:ascii="宋体" w:eastAsia="宋体" w:hAnsi="宋体" w:cs="宋体"/>
      <w:kern w:val="0"/>
      <w:sz w:val="24"/>
      <w:szCs w:val="24"/>
    </w:rPr>
  </w:style>
  <w:style w:type="paragraph" w:customStyle="1" w:styleId="itemlisttext0">
    <w:name w:val="itemlisttext"/>
    <w:basedOn w:val="ad"/>
    <w:qFormat/>
    <w:pPr>
      <w:widowControl/>
      <w:spacing w:before="100" w:beforeAutospacing="1" w:after="100" w:afterAutospacing="1"/>
      <w:jc w:val="left"/>
    </w:pPr>
    <w:rPr>
      <w:rFonts w:ascii="宋体" w:eastAsia="宋体" w:hAnsi="宋体" w:cs="宋体"/>
      <w:kern w:val="0"/>
      <w:sz w:val="24"/>
      <w:szCs w:val="24"/>
    </w:rPr>
  </w:style>
  <w:style w:type="paragraph" w:customStyle="1" w:styleId="tableheading0">
    <w:name w:val="tableheading"/>
    <w:basedOn w:val="ad"/>
    <w:pPr>
      <w:widowControl/>
      <w:spacing w:before="100" w:beforeAutospacing="1" w:after="100" w:afterAutospacing="1"/>
      <w:jc w:val="left"/>
    </w:pPr>
    <w:rPr>
      <w:rFonts w:ascii="宋体" w:eastAsia="宋体" w:hAnsi="宋体" w:cs="宋体"/>
      <w:kern w:val="0"/>
      <w:sz w:val="24"/>
      <w:szCs w:val="24"/>
    </w:rPr>
  </w:style>
  <w:style w:type="paragraph" w:customStyle="1" w:styleId="itemlistintable0">
    <w:name w:val="itemlistintable"/>
    <w:basedOn w:val="ad"/>
    <w:pPr>
      <w:widowControl/>
      <w:spacing w:before="100" w:beforeAutospacing="1" w:after="100" w:afterAutospacing="1"/>
      <w:jc w:val="left"/>
    </w:pPr>
    <w:rPr>
      <w:rFonts w:ascii="宋体" w:eastAsia="宋体" w:hAnsi="宋体" w:cs="宋体"/>
      <w:kern w:val="0"/>
      <w:sz w:val="24"/>
      <w:szCs w:val="24"/>
    </w:rPr>
  </w:style>
  <w:style w:type="paragraph" w:customStyle="1" w:styleId="notestext0">
    <w:name w:val="notestext"/>
    <w:basedOn w:val="ad"/>
    <w:pPr>
      <w:widowControl/>
      <w:spacing w:before="100" w:beforeAutospacing="1" w:after="100" w:afterAutospacing="1"/>
      <w:jc w:val="left"/>
    </w:pPr>
    <w:rPr>
      <w:rFonts w:ascii="宋体" w:eastAsia="宋体" w:hAnsi="宋体" w:cs="宋体"/>
      <w:kern w:val="0"/>
      <w:sz w:val="24"/>
      <w:szCs w:val="24"/>
    </w:rPr>
  </w:style>
  <w:style w:type="character" w:customStyle="1" w:styleId="tw4winMark">
    <w:name w:val="tw4winMark"/>
    <w:rPr>
      <w:rFonts w:ascii="Courier New" w:hAnsi="Courier New"/>
      <w:vanish/>
      <w:color w:val="800080"/>
      <w:vertAlign w:val="subscript"/>
    </w:rPr>
  </w:style>
  <w:style w:type="paragraph" w:customStyle="1" w:styleId="CharChar1Char">
    <w:name w:val="Char Char1 Char"/>
    <w:basedOn w:val="afc"/>
    <w:pPr>
      <w:widowControl w:val="0"/>
      <w:topLinePunct w:val="0"/>
      <w:snapToGrid/>
      <w:spacing w:before="0" w:after="0" w:line="436" w:lineRule="exact"/>
      <w:ind w:left="357"/>
      <w:outlineLvl w:val="3"/>
    </w:pPr>
    <w:rPr>
      <w:rFonts w:ascii="Tahoma" w:hAnsi="Tahoma"/>
      <w:b/>
      <w:sz w:val="24"/>
      <w:szCs w:val="24"/>
    </w:rPr>
  </w:style>
  <w:style w:type="character" w:customStyle="1" w:styleId="figcap">
    <w:name w:val="figcap"/>
    <w:basedOn w:val="ae"/>
  </w:style>
  <w:style w:type="character" w:customStyle="1" w:styleId="cmdname">
    <w:name w:val="cmdname"/>
    <w:basedOn w:val="ae"/>
  </w:style>
  <w:style w:type="character" w:customStyle="1" w:styleId="hedexlitehighlightresult">
    <w:name w:val="hedex_lite_highlight_result"/>
    <w:basedOn w:val="ae"/>
  </w:style>
  <w:style w:type="paragraph" w:customStyle="1" w:styleId="Char2">
    <w:name w:val="Char2+ 小四"/>
    <w:basedOn w:val="ad"/>
    <w:pPr>
      <w:keepNext/>
      <w:keepLines/>
      <w:widowControl/>
      <w:numPr>
        <w:ilvl w:val="1"/>
        <w:numId w:val="26"/>
      </w:numPr>
      <w:topLinePunct/>
      <w:adjustRightInd w:val="0"/>
      <w:snapToGrid w:val="0"/>
      <w:spacing w:before="200" w:after="160" w:line="240" w:lineRule="atLeast"/>
      <w:jc w:val="left"/>
      <w:outlineLvl w:val="2"/>
    </w:pPr>
    <w:rPr>
      <w:rFonts w:ascii="Book Antiqua" w:eastAsia="黑体" w:hAnsi="Book Antiqua" w:cs="宋体"/>
      <w:kern w:val="0"/>
      <w:sz w:val="24"/>
      <w:szCs w:val="24"/>
    </w:rPr>
  </w:style>
  <w:style w:type="character" w:customStyle="1" w:styleId="affffffa">
    <w:name w:val="样式 小四"/>
    <w:basedOn w:val="ae"/>
    <w:rPr>
      <w:rFonts w:eastAsia="仿宋_GB2312"/>
      <w:sz w:val="24"/>
    </w:rPr>
  </w:style>
  <w:style w:type="paragraph" w:customStyle="1" w:styleId="TOC20">
    <w:name w:val="TOC 标题2"/>
    <w:basedOn w:val="1"/>
    <w:next w:val="ad"/>
    <w:uiPriority w:val="39"/>
    <w:qFormat/>
    <w:pPr>
      <w:keepLines/>
      <w:numPr>
        <w:numId w:val="0"/>
      </w:numPr>
      <w:pBdr>
        <w:bottom w:val="none" w:sz="0" w:space="0" w:color="auto"/>
      </w:pBdr>
      <w:topLinePunct w:val="0"/>
      <w:adjustRightInd/>
      <w:snapToGrid/>
      <w:spacing w:before="480" w:after="0" w:line="276" w:lineRule="auto"/>
      <w:jc w:val="left"/>
      <w:outlineLvl w:val="9"/>
    </w:pPr>
    <w:rPr>
      <w:rFonts w:ascii="Cambria" w:eastAsia="宋体" w:hAnsi="Cambria" w:cs="Times New Roman"/>
      <w:color w:val="365F91"/>
      <w:kern w:val="0"/>
      <w:sz w:val="28"/>
      <w:szCs w:val="28"/>
    </w:rPr>
  </w:style>
  <w:style w:type="paragraph" w:customStyle="1" w:styleId="a6">
    <w:name w:val="前言、引言标题"/>
    <w:next w:val="ad"/>
    <w:qFormat/>
    <w:pPr>
      <w:numPr>
        <w:numId w:val="27"/>
      </w:numPr>
      <w:shd w:val="clear" w:color="FFFFFF" w:fill="FFFFFF"/>
      <w:spacing w:before="640" w:after="560"/>
      <w:jc w:val="center"/>
      <w:outlineLvl w:val="0"/>
    </w:pPr>
    <w:rPr>
      <w:rFonts w:ascii="黑体" w:eastAsia="黑体"/>
      <w:kern w:val="2"/>
      <w:sz w:val="32"/>
    </w:rPr>
  </w:style>
  <w:style w:type="paragraph" w:customStyle="1" w:styleId="a7">
    <w:name w:val="章标题"/>
    <w:next w:val="ad"/>
    <w:pPr>
      <w:numPr>
        <w:ilvl w:val="1"/>
        <w:numId w:val="27"/>
      </w:numPr>
      <w:spacing w:before="50" w:after="50"/>
      <w:jc w:val="both"/>
      <w:outlineLvl w:val="1"/>
    </w:pPr>
    <w:rPr>
      <w:rFonts w:ascii="黑体" w:eastAsia="黑体"/>
      <w:sz w:val="21"/>
    </w:rPr>
  </w:style>
  <w:style w:type="paragraph" w:customStyle="1" w:styleId="a8">
    <w:name w:val="一级条标题"/>
    <w:basedOn w:val="a7"/>
    <w:next w:val="ad"/>
    <w:pPr>
      <w:numPr>
        <w:ilvl w:val="2"/>
      </w:numPr>
      <w:spacing w:before="0" w:after="0"/>
      <w:outlineLvl w:val="2"/>
    </w:pPr>
  </w:style>
  <w:style w:type="paragraph" w:customStyle="1" w:styleId="a9">
    <w:name w:val="二级条标题"/>
    <w:basedOn w:val="a8"/>
    <w:next w:val="ad"/>
    <w:pPr>
      <w:numPr>
        <w:ilvl w:val="3"/>
      </w:numPr>
      <w:tabs>
        <w:tab w:val="left" w:pos="420"/>
      </w:tabs>
      <w:ind w:left="420" w:hanging="420"/>
      <w:outlineLvl w:val="3"/>
    </w:pPr>
  </w:style>
  <w:style w:type="paragraph" w:customStyle="1" w:styleId="aa">
    <w:name w:val="三级条标题"/>
    <w:basedOn w:val="a9"/>
    <w:next w:val="ad"/>
    <w:pPr>
      <w:numPr>
        <w:ilvl w:val="4"/>
      </w:numPr>
      <w:outlineLvl w:val="4"/>
    </w:pPr>
  </w:style>
  <w:style w:type="paragraph" w:customStyle="1" w:styleId="ab">
    <w:name w:val="四级条标题"/>
    <w:basedOn w:val="aa"/>
    <w:next w:val="ad"/>
    <w:qFormat/>
    <w:pPr>
      <w:numPr>
        <w:ilvl w:val="5"/>
      </w:numPr>
      <w:ind w:left="420" w:hanging="420"/>
      <w:outlineLvl w:val="5"/>
    </w:pPr>
  </w:style>
  <w:style w:type="paragraph" w:customStyle="1" w:styleId="ac">
    <w:name w:val="五级条标题"/>
    <w:basedOn w:val="ab"/>
    <w:next w:val="ad"/>
    <w:qFormat/>
    <w:pPr>
      <w:numPr>
        <w:ilvl w:val="6"/>
      </w:numPr>
      <w:ind w:left="420" w:hanging="420"/>
      <w:outlineLvl w:val="6"/>
    </w:pPr>
  </w:style>
  <w:style w:type="paragraph" w:customStyle="1" w:styleId="Char">
    <w:name w:val="附录标识 Char"/>
    <w:basedOn w:val="a6"/>
    <w:qFormat/>
    <w:pPr>
      <w:numPr>
        <w:numId w:val="28"/>
      </w:numPr>
      <w:tabs>
        <w:tab w:val="left" w:pos="6405"/>
      </w:tabs>
      <w:spacing w:after="200"/>
    </w:pPr>
    <w:rPr>
      <w:sz w:val="21"/>
    </w:rPr>
  </w:style>
  <w:style w:type="paragraph" w:customStyle="1" w:styleId="a5">
    <w:name w:val="表号"/>
    <w:basedOn w:val="ad"/>
    <w:pPr>
      <w:keepLines/>
      <w:numPr>
        <w:numId w:val="29"/>
      </w:numPr>
      <w:autoSpaceDE w:val="0"/>
      <w:autoSpaceDN w:val="0"/>
      <w:adjustRightInd w:val="0"/>
      <w:spacing w:line="360" w:lineRule="auto"/>
      <w:jc w:val="center"/>
    </w:pPr>
    <w:rPr>
      <w:rFonts w:ascii="宋体" w:eastAsia="宋体" w:hAnsi="Times New Roman" w:cs="Times New Roman"/>
      <w:kern w:val="0"/>
      <w:szCs w:val="20"/>
    </w:rPr>
  </w:style>
  <w:style w:type="paragraph" w:customStyle="1" w:styleId="affffffb">
    <w:name w:val="表头样式"/>
    <w:basedOn w:val="ad"/>
    <w:link w:val="Char6"/>
    <w:qFormat/>
    <w:pPr>
      <w:autoSpaceDE w:val="0"/>
      <w:autoSpaceDN w:val="0"/>
      <w:adjustRightInd w:val="0"/>
      <w:spacing w:line="360" w:lineRule="auto"/>
      <w:jc w:val="center"/>
    </w:pPr>
    <w:rPr>
      <w:rFonts w:ascii="Times New Roman" w:eastAsia="宋体" w:hAnsi="Times New Roman" w:cs="Times New Roman"/>
      <w:b/>
      <w:kern w:val="0"/>
      <w:szCs w:val="20"/>
    </w:rPr>
  </w:style>
  <w:style w:type="character" w:customStyle="1" w:styleId="Char6">
    <w:name w:val="表头样式 Char"/>
    <w:basedOn w:val="ae"/>
    <w:link w:val="affffffb"/>
    <w:qFormat/>
    <w:rPr>
      <w:rFonts w:ascii="Times New Roman" w:eastAsia="宋体" w:hAnsi="Times New Roman" w:cs="Times New Roman"/>
      <w:b/>
      <w:kern w:val="0"/>
      <w:szCs w:val="20"/>
    </w:rPr>
  </w:style>
  <w:style w:type="character" w:customStyle="1" w:styleId="Char0">
    <w:name w:val="表格文本 Char"/>
    <w:basedOn w:val="ae"/>
    <w:link w:val="afffff8"/>
    <w:qFormat/>
    <w:rPr>
      <w:rFonts w:ascii="Arial" w:eastAsia="宋体" w:hAnsi="Arial" w:cs="Times New Roman"/>
      <w:kern w:val="0"/>
      <w:szCs w:val="21"/>
    </w:rPr>
  </w:style>
  <w:style w:type="paragraph" w:customStyle="1" w:styleId="TableNumber">
    <w:name w:val="Table Number"/>
    <w:basedOn w:val="ad"/>
    <w:next w:val="affff8"/>
    <w:pPr>
      <w:keepLines/>
      <w:autoSpaceDE w:val="0"/>
      <w:autoSpaceDN w:val="0"/>
      <w:adjustRightInd w:val="0"/>
      <w:spacing w:before="40" w:line="360" w:lineRule="auto"/>
      <w:jc w:val="center"/>
    </w:pPr>
    <w:rPr>
      <w:rFonts w:ascii="Arial" w:eastAsia="宋体" w:hAnsi="Arial" w:cs="Century"/>
      <w:kern w:val="0"/>
      <w:sz w:val="18"/>
      <w:szCs w:val="18"/>
    </w:rPr>
  </w:style>
  <w:style w:type="paragraph" w:customStyle="1" w:styleId="FigureNumber">
    <w:name w:val="Figure Number"/>
    <w:basedOn w:val="ad"/>
    <w:qFormat/>
    <w:pPr>
      <w:autoSpaceDE w:val="0"/>
      <w:autoSpaceDN w:val="0"/>
      <w:adjustRightInd w:val="0"/>
      <w:spacing w:before="105" w:line="360" w:lineRule="auto"/>
      <w:jc w:val="center"/>
    </w:pPr>
    <w:rPr>
      <w:rFonts w:ascii="Arial" w:eastAsia="宋体" w:hAnsi="Arial" w:cs="Century"/>
      <w:kern w:val="0"/>
      <w:sz w:val="18"/>
      <w:szCs w:val="18"/>
    </w:rPr>
  </w:style>
  <w:style w:type="paragraph" w:customStyle="1" w:styleId="affffffc">
    <w:name w:val="摘要"/>
    <w:basedOn w:val="ad"/>
    <w:pPr>
      <w:widowControl/>
      <w:tabs>
        <w:tab w:val="left" w:pos="907"/>
      </w:tabs>
      <w:autoSpaceDE w:val="0"/>
      <w:autoSpaceDN w:val="0"/>
      <w:adjustRightInd w:val="0"/>
      <w:spacing w:line="360" w:lineRule="auto"/>
      <w:ind w:left="879" w:hanging="879"/>
    </w:pPr>
    <w:rPr>
      <w:rFonts w:ascii="Arial" w:eastAsia="宋体" w:hAnsi="Arial" w:cs="Times New Roman"/>
      <w:b/>
      <w:kern w:val="0"/>
      <w:szCs w:val="21"/>
    </w:rPr>
  </w:style>
  <w:style w:type="paragraph" w:customStyle="1" w:styleId="CompilingAdvice">
    <w:name w:val="Compiling Advice"/>
    <w:basedOn w:val="ad"/>
    <w:qFormat/>
    <w:pPr>
      <w:autoSpaceDE w:val="0"/>
      <w:autoSpaceDN w:val="0"/>
      <w:adjustRightInd w:val="0"/>
      <w:spacing w:line="360" w:lineRule="auto"/>
      <w:jc w:val="left"/>
    </w:pPr>
    <w:rPr>
      <w:rFonts w:ascii="Arial" w:eastAsia="宋体" w:hAnsi="Arial" w:cs="Arial"/>
      <w:i/>
      <w:snapToGrid w:val="0"/>
      <w:color w:val="0000FF"/>
      <w:kern w:val="0"/>
      <w:szCs w:val="21"/>
    </w:rPr>
  </w:style>
  <w:style w:type="paragraph" w:customStyle="1" w:styleId="Char7">
    <w:name w:val="编写建议 Char"/>
    <w:basedOn w:val="ad"/>
    <w:pPr>
      <w:widowControl/>
      <w:spacing w:line="360" w:lineRule="auto"/>
      <w:ind w:firstLineChars="200" w:firstLine="420"/>
      <w:jc w:val="left"/>
    </w:pPr>
    <w:rPr>
      <w:rFonts w:ascii="Arial" w:eastAsia="宋体" w:hAnsi="Arial" w:cs="Arial"/>
      <w:i/>
      <w:color w:val="0000FF"/>
      <w:kern w:val="0"/>
      <w:szCs w:val="21"/>
    </w:rPr>
  </w:style>
  <w:style w:type="table" w:customStyle="1" w:styleId="110">
    <w:name w:val="网格型11"/>
    <w:basedOn w:val="af"/>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2">
    <w:name w:val="网格型3"/>
    <w:basedOn w:val="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
    <w:name w:val="网格型5"/>
    <w:basedOn w:val="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0">
    <w:name w:val="书籍标题1"/>
    <w:basedOn w:val="ae"/>
    <w:uiPriority w:val="33"/>
    <w:qFormat/>
    <w:rPr>
      <w:b/>
      <w:bCs/>
      <w:smallCaps/>
      <w:spacing w:val="5"/>
    </w:rPr>
  </w:style>
  <w:style w:type="paragraph" w:customStyle="1" w:styleId="Notes">
    <w:name w:val="Notes"/>
    <w:basedOn w:val="af8"/>
    <w:pPr>
      <w:widowControl w:val="0"/>
      <w:topLinePunct w:val="0"/>
      <w:autoSpaceDE w:val="0"/>
      <w:autoSpaceDN w:val="0"/>
      <w:snapToGrid/>
      <w:spacing w:before="0" w:after="120" w:line="240" w:lineRule="auto"/>
      <w:ind w:left="567" w:firstLineChars="0" w:firstLine="0"/>
    </w:pPr>
    <w:rPr>
      <w:rFonts w:ascii="Arial Narrow" w:eastAsia="楷体_GB2312" w:hAnsi="Arial Narrow" w:cs="Times New Roman"/>
      <w:kern w:val="0"/>
      <w:sz w:val="18"/>
      <w:szCs w:val="18"/>
    </w:rPr>
  </w:style>
  <w:style w:type="paragraph" w:customStyle="1" w:styleId="NormalH1">
    <w:name w:val="Normal H1"/>
    <w:qFormat/>
    <w:pPr>
      <w:tabs>
        <w:tab w:val="left" w:pos="1117"/>
      </w:tabs>
      <w:spacing w:after="120"/>
      <w:ind w:left="1117" w:hanging="397"/>
    </w:pPr>
    <w:rPr>
      <w:rFonts w:ascii="Arial" w:hAnsi="Arial"/>
      <w:sz w:val="21"/>
    </w:rPr>
  </w:style>
  <w:style w:type="paragraph" w:customStyle="1" w:styleId="NormalH2">
    <w:name w:val="Normal H2"/>
    <w:qFormat/>
    <w:pPr>
      <w:tabs>
        <w:tab w:val="left" w:pos="1514"/>
      </w:tabs>
      <w:spacing w:after="120"/>
      <w:ind w:left="1514" w:hanging="397"/>
    </w:pPr>
    <w:rPr>
      <w:rFonts w:ascii="Arial" w:hAnsi="Arial"/>
      <w:sz w:val="21"/>
    </w:rPr>
  </w:style>
  <w:style w:type="paragraph" w:customStyle="1" w:styleId="Text">
    <w:name w:val="Text"/>
    <w:basedOn w:val="ad"/>
    <w:link w:val="TextChar"/>
    <w:qFormat/>
    <w:pPr>
      <w:widowControl/>
      <w:snapToGrid w:val="0"/>
      <w:spacing w:before="80" w:after="80"/>
      <w:jc w:val="left"/>
    </w:pPr>
    <w:rPr>
      <w:rFonts w:ascii="Arial" w:eastAsia="宋体" w:hAnsi="Arial" w:cs="Times New Roman"/>
      <w:kern w:val="0"/>
      <w:szCs w:val="21"/>
    </w:rPr>
  </w:style>
  <w:style w:type="paragraph" w:customStyle="1" w:styleId="Heading">
    <w:name w:val="Heading"/>
    <w:basedOn w:val="ad"/>
    <w:link w:val="HeadingChar"/>
    <w:qFormat/>
    <w:pPr>
      <w:widowControl/>
      <w:snapToGrid w:val="0"/>
      <w:spacing w:before="80" w:after="80"/>
      <w:jc w:val="center"/>
    </w:pPr>
    <w:rPr>
      <w:rFonts w:ascii="Arial" w:eastAsia="黑体" w:hAnsi="Arial" w:cs="宋体"/>
      <w:bCs/>
      <w:kern w:val="0"/>
      <w:szCs w:val="21"/>
    </w:rPr>
  </w:style>
  <w:style w:type="character" w:customStyle="1" w:styleId="TextChar">
    <w:name w:val="Text Char"/>
    <w:basedOn w:val="ae"/>
    <w:link w:val="Text"/>
    <w:qFormat/>
    <w:rPr>
      <w:rFonts w:ascii="Arial" w:eastAsia="宋体" w:hAnsi="Arial" w:cs="Times New Roman"/>
      <w:kern w:val="0"/>
      <w:szCs w:val="21"/>
    </w:rPr>
  </w:style>
  <w:style w:type="character" w:customStyle="1" w:styleId="HeadingChar">
    <w:name w:val="Heading Char"/>
    <w:basedOn w:val="ae"/>
    <w:link w:val="Heading"/>
    <w:qFormat/>
    <w:rPr>
      <w:rFonts w:ascii="Arial" w:eastAsia="黑体" w:hAnsi="Arial" w:cs="宋体"/>
      <w:bCs/>
      <w:kern w:val="0"/>
      <w:szCs w:val="21"/>
    </w:rPr>
  </w:style>
  <w:style w:type="table" w:customStyle="1" w:styleId="64">
    <w:name w:val="网格型6"/>
    <w:basedOn w:val="af"/>
    <w:qFormat/>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d">
    <w:name w:val="解释"/>
    <w:basedOn w:val="ad"/>
    <w:next w:val="ad"/>
    <w:link w:val="Char8"/>
    <w:qFormat/>
    <w:pPr>
      <w:widowControl/>
      <w:spacing w:after="160" w:line="259" w:lineRule="auto"/>
      <w:jc w:val="left"/>
    </w:pPr>
    <w:rPr>
      <w:rFonts w:eastAsia="黑体"/>
      <w:i/>
      <w:color w:val="4472C4" w:themeColor="accent5"/>
      <w:kern w:val="0"/>
      <w:sz w:val="18"/>
      <w:u w:val="single"/>
    </w:rPr>
  </w:style>
  <w:style w:type="character" w:customStyle="1" w:styleId="Char8">
    <w:name w:val="解释 Char"/>
    <w:basedOn w:val="ae"/>
    <w:link w:val="affffffd"/>
    <w:rPr>
      <w:rFonts w:eastAsia="黑体"/>
      <w:i/>
      <w:color w:val="4472C4" w:themeColor="accent5"/>
      <w:kern w:val="0"/>
      <w:sz w:val="18"/>
      <w:u w:val="single"/>
    </w:rPr>
  </w:style>
  <w:style w:type="paragraph" w:styleId="affffffe">
    <w:name w:val="No Spacing"/>
    <w:uiPriority w:val="1"/>
    <w:qFormat/>
    <w:pPr>
      <w:topLinePunct/>
      <w:adjustRightInd w:val="0"/>
      <w:snapToGrid w:val="0"/>
    </w:pPr>
    <w:rPr>
      <w:rFonts w:eastAsia="微软雅黑" w:cs="Arial"/>
      <w:kern w:val="2"/>
      <w:sz w:val="21"/>
      <w:szCs w:val="21"/>
    </w:rPr>
  </w:style>
  <w:style w:type="character" w:customStyle="1" w:styleId="1f1">
    <w:name w:val="不明显强调1"/>
    <w:basedOn w:val="ae"/>
    <w:uiPriority w:val="19"/>
    <w:qFormat/>
    <w:rPr>
      <w:i/>
      <w:iCs/>
      <w:color w:val="404040" w:themeColor="text1" w:themeTint="BF"/>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f2">
    <w:name w:val="列出段落1"/>
    <w:basedOn w:val="ad"/>
    <w:qFormat/>
    <w:pPr>
      <w:spacing w:line="360" w:lineRule="auto"/>
      <w:ind w:firstLineChars="200" w:firstLine="420"/>
    </w:pPr>
    <w:rPr>
      <w:rFonts w:ascii="Times New Roman" w:eastAsia="宋体" w:hAnsi="Times New Roman" w:cs="Times New Roman"/>
      <w:sz w:val="24"/>
      <w:szCs w:val="24"/>
    </w:rPr>
  </w:style>
  <w:style w:type="character" w:customStyle="1" w:styleId="Char3">
    <w:name w:val="缺省文本 Char"/>
    <w:link w:val="affffff4"/>
    <w:qFormat/>
    <w:rPr>
      <w:rFonts w:ascii="Times New Roman" w:eastAsia="宋体" w:hAnsi="Times New Roman" w:cs="Times New Roman"/>
      <w:kern w:val="0"/>
      <w:sz w:val="24"/>
      <w:szCs w:val="24"/>
    </w:rPr>
  </w:style>
  <w:style w:type="paragraph" w:customStyle="1" w:styleId="2f6">
    <w:name w:val="样式2"/>
    <w:basedOn w:val="ad"/>
    <w:link w:val="2Char0"/>
    <w:qFormat/>
    <w:pPr>
      <w:widowControl/>
      <w:autoSpaceDE w:val="0"/>
      <w:autoSpaceDN w:val="0"/>
      <w:adjustRightInd w:val="0"/>
      <w:spacing w:line="360" w:lineRule="auto"/>
    </w:pPr>
    <w:rPr>
      <w:rFonts w:ascii="宋体" w:eastAsia="宋体" w:hAnsi="宋体" w:cs="Arial"/>
      <w:kern w:val="0"/>
      <w:sz w:val="24"/>
      <w:szCs w:val="24"/>
    </w:rPr>
  </w:style>
  <w:style w:type="character" w:customStyle="1" w:styleId="2Char0">
    <w:name w:val="样式2 Char"/>
    <w:basedOn w:val="ae"/>
    <w:link w:val="2f6"/>
    <w:rPr>
      <w:rFonts w:ascii="宋体" w:eastAsia="宋体" w:hAnsi="宋体" w:cs="Arial"/>
      <w:kern w:val="0"/>
      <w:sz w:val="24"/>
      <w:szCs w:val="24"/>
    </w:rPr>
  </w:style>
  <w:style w:type="table" w:customStyle="1" w:styleId="1-11">
    <w:name w:val="网格表 1 浅色 - 着色 11"/>
    <w:basedOn w:val="af"/>
    <w:uiPriority w:val="46"/>
    <w:qFormat/>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1f3">
    <w:name w:val="测试 1"/>
    <w:basedOn w:val="ad"/>
    <w:qFormat/>
    <w:pPr>
      <w:suppressAutoHyphens/>
      <w:spacing w:line="420" w:lineRule="atLeast"/>
      <w:ind w:firstLine="8"/>
    </w:pPr>
    <w:rPr>
      <w:rFonts w:ascii="Times New Roman" w:eastAsia="宋体" w:hAnsi="Times New Roman" w:cs="Times New Roman"/>
      <w:kern w:val="1"/>
      <w:sz w:val="24"/>
      <w:szCs w:val="24"/>
    </w:rPr>
  </w:style>
  <w:style w:type="paragraph" w:customStyle="1" w:styleId="1f4">
    <w:name w:val="修订1"/>
    <w:hidden/>
    <w:uiPriority w:val="99"/>
    <w:semiHidden/>
    <w:qFormat/>
    <w:rPr>
      <w:rFonts w:asciiTheme="minorHAnsi" w:eastAsiaTheme="minorEastAsia" w:hAnsiTheme="minorHAnsi" w:cstheme="minorBidi"/>
      <w:kern w:val="2"/>
      <w:sz w:val="21"/>
      <w:szCs w:val="22"/>
    </w:rPr>
  </w:style>
  <w:style w:type="character" w:customStyle="1" w:styleId="s15">
    <w:name w:val="s15"/>
    <w:basedOn w:val="ae"/>
    <w:rsid w:val="006E5CC8"/>
  </w:style>
  <w:style w:type="character" w:customStyle="1" w:styleId="apple-converted-space">
    <w:name w:val="apple-converted-space"/>
    <w:basedOn w:val="ae"/>
    <w:rsid w:val="006E5CC8"/>
  </w:style>
  <w:style w:type="numbering" w:styleId="111111">
    <w:name w:val="Outline List 2"/>
    <w:basedOn w:val="af0"/>
    <w:rsid w:val="006E5CC8"/>
    <w:pPr>
      <w:numPr>
        <w:numId w:val="39"/>
      </w:numPr>
    </w:pPr>
  </w:style>
  <w:style w:type="numbering" w:styleId="1111110">
    <w:name w:val="Outline List 1"/>
    <w:basedOn w:val="af0"/>
    <w:rsid w:val="006E5CC8"/>
    <w:pPr>
      <w:numPr>
        <w:numId w:val="40"/>
      </w:numPr>
    </w:pPr>
  </w:style>
  <w:style w:type="numbering" w:styleId="a2">
    <w:name w:val="Outline List 3"/>
    <w:basedOn w:val="af0"/>
    <w:rsid w:val="006E5CC8"/>
    <w:pPr>
      <w:numPr>
        <w:numId w:val="38"/>
      </w:numPr>
    </w:pPr>
  </w:style>
  <w:style w:type="numbering" w:customStyle="1" w:styleId="1f5">
    <w:name w:val="无列表1"/>
    <w:next w:val="af0"/>
    <w:semiHidden/>
    <w:rsid w:val="006E5CC8"/>
  </w:style>
  <w:style w:type="paragraph" w:styleId="TOC">
    <w:name w:val="TOC Heading"/>
    <w:basedOn w:val="1"/>
    <w:next w:val="ad"/>
    <w:uiPriority w:val="39"/>
    <w:qFormat/>
    <w:rsid w:val="006E5CC8"/>
    <w:pPr>
      <w:keepLines/>
      <w:numPr>
        <w:numId w:val="0"/>
      </w:numPr>
      <w:pBdr>
        <w:bottom w:val="none" w:sz="0" w:space="0" w:color="auto"/>
      </w:pBdr>
      <w:topLinePunct w:val="0"/>
      <w:adjustRightInd/>
      <w:snapToGrid/>
      <w:spacing w:before="480" w:after="0" w:line="276" w:lineRule="auto"/>
      <w:jc w:val="left"/>
      <w:outlineLvl w:val="9"/>
    </w:pPr>
    <w:rPr>
      <w:rFonts w:ascii="Cambria" w:eastAsia="宋体" w:hAnsi="Cambria" w:cs="Times New Roman"/>
      <w:color w:val="365F91"/>
      <w:kern w:val="0"/>
      <w:sz w:val="28"/>
      <w:szCs w:val="28"/>
    </w:rPr>
  </w:style>
  <w:style w:type="character" w:styleId="afffffff">
    <w:name w:val="Book Title"/>
    <w:basedOn w:val="ae"/>
    <w:uiPriority w:val="33"/>
    <w:qFormat/>
    <w:rsid w:val="006E5CC8"/>
    <w:rPr>
      <w:b/>
      <w:bCs/>
      <w:smallCaps/>
      <w:spacing w:val="5"/>
    </w:rPr>
  </w:style>
  <w:style w:type="character" w:styleId="afffffff0">
    <w:name w:val="Subtle Emphasis"/>
    <w:basedOn w:val="ae"/>
    <w:uiPriority w:val="19"/>
    <w:qFormat/>
    <w:rsid w:val="006E5CC8"/>
    <w:rPr>
      <w:i/>
      <w:iCs/>
      <w:color w:val="404040" w:themeColor="text1" w:themeTint="BF"/>
    </w:rPr>
  </w:style>
  <w:style w:type="table" w:styleId="1-1">
    <w:name w:val="Grid Table 1 Light Accent 1"/>
    <w:basedOn w:val="af"/>
    <w:uiPriority w:val="46"/>
    <w:rsid w:val="006E5CC8"/>
    <w:rPr>
      <w:rFonts w:asciiTheme="minorHAnsi" w:eastAsiaTheme="minorEastAsia" w:hAnsiTheme="minorHAnsi" w:cstheme="minorBidi"/>
      <w:kern w:val="2"/>
      <w:sz w:val="21"/>
      <w:szCs w:val="22"/>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ffffff1">
    <w:name w:val="Revision"/>
    <w:hidden/>
    <w:uiPriority w:val="99"/>
    <w:semiHidden/>
    <w:rsid w:val="006E5CC8"/>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745872">
      <w:bodyDiv w:val="1"/>
      <w:marLeft w:val="0"/>
      <w:marRight w:val="0"/>
      <w:marTop w:val="0"/>
      <w:marBottom w:val="0"/>
      <w:divBdr>
        <w:top w:val="none" w:sz="0" w:space="0" w:color="auto"/>
        <w:left w:val="none" w:sz="0" w:space="0" w:color="auto"/>
        <w:bottom w:val="none" w:sz="0" w:space="0" w:color="auto"/>
        <w:right w:val="none" w:sz="0" w:space="0" w:color="auto"/>
      </w:divBdr>
      <w:divsChild>
        <w:div w:id="193921930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861</Words>
  <Characters>4908</Characters>
  <Application>Microsoft Office Word</Application>
  <DocSecurity>0</DocSecurity>
  <Lines>40</Lines>
  <Paragraphs>11</Paragraphs>
  <ScaleCrop>false</ScaleCrop>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2023-07-21T08:48:00Z</dcterms:created>
  <dcterms:modified xsi:type="dcterms:W3CDTF">2023-07-21T08:51:00Z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2A3EF8A2F0B74E5281EC051B8D70890A</vt:lpwstr>
  </property>
  <property fmtid="{D5CDD505-2E9C-101B-9397-08002B2CF9AE}" pid="4" name="_2015_ms_pID_725343">
    <vt:lpwstr>(3)OeFmtAr1FlUKihvrGUqCUhC2gW+psZz9+6q0blAFKKlqMvqNPhLpsjnZZoH8EmH1av1gmHtQ
ev6o5CmsXdAWTg/n0ZQIrXHa4Ylep6NTGk3JnYGWT9jBEo2plWLyH1cAvqve1i+OklOZjwSp
XySedLD7/2DbNh0aBJxOZFigALRHfnVofZnA5BDGAAjd6e91KYMoUC7AfPNxr9RQEGtgo7Ia
F7pdVyskacuN4tSui6</vt:lpwstr>
  </property>
  <property fmtid="{D5CDD505-2E9C-101B-9397-08002B2CF9AE}" pid="5" name="_2015_ms_pID_7253431">
    <vt:lpwstr>kl0d3txWScLl3GJHBzAR8IYANTo3aR6zfrh14ovMqT4bBhHKYaMrpd
uNr7feGgqjP/riW0EpVIPn4xeZMghJKwmsMutb6FuldiGH89Tr9oU5U1vixg1YMcCmxkAgK8
K4aKR82d2dclrqg4CPgNp6NjErSiLl4UwKPCggEjDzWEAkgm24bXwq97ibWHwLR7YOnnCDYw
dP8qVCaD4xay68DzGdfMOMIRk+4531KMdLvu</vt:lpwstr>
  </property>
  <property fmtid="{D5CDD505-2E9C-101B-9397-08002B2CF9AE}" pid="6" name="_2015_ms_pID_7253432">
    <vt:lpwstr>GFjNOsUwJhGbwk/7W1y/Mm4=</vt:lpwstr>
  </property>
</Properties>
</file>